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33EB41B2" w14:textId="55F61153" w:rsidR="002C6299" w:rsidRPr="002C6299" w:rsidRDefault="002C6299" w:rsidP="002C6299">
      <w:pPr>
        <w:pStyle w:val="Title"/>
        <w:rPr>
          <w:sz w:val="52"/>
          <w:szCs w:val="52"/>
        </w:rPr>
      </w:pPr>
      <w:r w:rsidRPr="002C6299">
        <w:rPr>
          <w:sz w:val="52"/>
          <w:szCs w:val="52"/>
        </w:rPr>
        <w:t>Android Studio Installation Documentation</w:t>
      </w:r>
    </w:p>
    <w:p w14:paraId="69923236" w14:textId="65E0DB9B" w:rsidR="00203DCA" w:rsidRDefault="00203F44">
      <w:pPr>
        <w:pStyle w:val="p"/>
        <w:spacing w:before="15" w:after="15"/>
        <w:ind w:left="300" w:right="300"/>
      </w:pPr>
      <w:r>
        <w:rPr>
          <w:b/>
          <w:bCs/>
        </w:rPr>
        <w:t xml:space="preserve">Step 1: </w:t>
      </w:r>
      <w:r w:rsidR="002C6299">
        <w:t xml:space="preserve">Download Android Studio from – </w:t>
      </w:r>
      <w:hyperlink r:id="rId5" w:history="1">
        <w:r w:rsidR="002C6299" w:rsidRPr="00D47542">
          <w:rPr>
            <w:rStyle w:val="Hyperlink"/>
          </w:rPr>
          <w:t>https://developer.android.com/studio</w:t>
        </w:r>
      </w:hyperlink>
    </w:p>
    <w:p w14:paraId="0789C19D" w14:textId="77777777" w:rsidR="002C6299" w:rsidRPr="002C6299" w:rsidRDefault="002C6299">
      <w:pPr>
        <w:pStyle w:val="p"/>
        <w:spacing w:before="15" w:after="15"/>
        <w:ind w:left="300" w:right="300"/>
      </w:pPr>
    </w:p>
    <w:p w14:paraId="30C56B90" w14:textId="7D130CF4" w:rsidR="00203DCA" w:rsidRDefault="002C6299" w:rsidP="002C6299">
      <w:pPr>
        <w:ind w:left="300" w:right="300"/>
        <w:rPr>
          <w:sz w:val="22"/>
          <w:szCs w:val="22"/>
        </w:rPr>
      </w:pPr>
      <w:r>
        <w:rPr>
          <w:noProof/>
          <w:color w:val="1370AB"/>
          <w:bdr w:val="single" w:sz="12" w:space="0" w:color="1370AB"/>
        </w:rPr>
        <w:drawing>
          <wp:inline distT="0" distB="0" distL="0" distR="0" wp14:anchorId="1BEA394E" wp14:editId="11159681">
            <wp:extent cx="5943600" cy="3342882"/>
            <wp:effectExtent l="0" t="0" r="0" b="0"/>
            <wp:docPr id="100005" name="Picture 100005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6" name="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882"/>
                    </a:xfrm>
                    <a:prstGeom prst="rect">
                      <a:avLst/>
                    </a:prstGeom>
                    <a:ln w="19050">
                      <a:noFill/>
                      <a:prstDash val="solid"/>
                      <a:miter lim="0"/>
                    </a:ln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</w:t>
      </w:r>
    </w:p>
    <w:p w14:paraId="20BC35B4" w14:textId="528A619C" w:rsidR="00203DCA" w:rsidRDefault="00203F44">
      <w:pPr>
        <w:pStyle w:val="p"/>
        <w:spacing w:before="15" w:after="15"/>
        <w:ind w:left="300" w:right="300"/>
      </w:pPr>
      <w:r>
        <w:rPr>
          <w:b/>
          <w:bCs/>
        </w:rPr>
        <w:t>S</w:t>
      </w:r>
      <w:r>
        <w:rPr>
          <w:b/>
          <w:bCs/>
        </w:rPr>
        <w:t xml:space="preserve">tep 2: </w:t>
      </w:r>
      <w:r w:rsidR="002C6299">
        <w:t>Agree to Terms &amp; Conditions and click on ‘Download’.</w:t>
      </w:r>
    </w:p>
    <w:p w14:paraId="21CF8D9E" w14:textId="77777777" w:rsidR="002C6299" w:rsidRDefault="002C6299">
      <w:pPr>
        <w:pStyle w:val="p"/>
        <w:spacing w:before="15" w:after="15"/>
        <w:ind w:left="300" w:right="300"/>
      </w:pPr>
    </w:p>
    <w:p w14:paraId="2AAD39AD" w14:textId="77777777" w:rsidR="002C6299" w:rsidRDefault="002C6299">
      <w:pPr>
        <w:ind w:left="300" w:right="300"/>
        <w:rPr>
          <w:rStyle w:val="spanaccessible-text"/>
          <w:color w:val="1370AB"/>
        </w:rPr>
      </w:pPr>
      <w:r>
        <w:rPr>
          <w:noProof/>
          <w:color w:val="1370AB"/>
          <w:bdr w:val="single" w:sz="12" w:space="0" w:color="1370AB"/>
        </w:rPr>
        <w:drawing>
          <wp:inline distT="0" distB="0" distL="0" distR="0" wp14:anchorId="2F5EA2BE" wp14:editId="5102C380">
            <wp:extent cx="5943600" cy="3342882"/>
            <wp:effectExtent l="0" t="0" r="0" b="0"/>
            <wp:docPr id="100008" name="Picture 100008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882"/>
                    </a:xfrm>
                    <a:prstGeom prst="rect">
                      <a:avLst/>
                    </a:prstGeom>
                    <a:ln w="19050">
                      <a:noFill/>
                      <a:prstDash val="solid"/>
                      <a:miter lim="0"/>
                    </a:ln>
                  </pic:spPr>
                </pic:pic>
              </a:graphicData>
            </a:graphic>
          </wp:inline>
        </w:drawing>
      </w:r>
    </w:p>
    <w:p w14:paraId="78F825E5" w14:textId="7FC05A9A" w:rsidR="00203DCA" w:rsidRDefault="00203F44">
      <w:pPr>
        <w:pStyle w:val="p"/>
        <w:spacing w:before="15" w:after="15"/>
        <w:ind w:left="300" w:right="300"/>
      </w:pPr>
      <w:r>
        <w:rPr>
          <w:b/>
          <w:bCs/>
        </w:rPr>
        <w:t xml:space="preserve">Step 3: </w:t>
      </w:r>
      <w:r w:rsidR="002C6299">
        <w:t>Run Setup File</w:t>
      </w:r>
    </w:p>
    <w:p w14:paraId="1160CE65" w14:textId="77777777" w:rsidR="002C6299" w:rsidRPr="002C6299" w:rsidRDefault="002C6299">
      <w:pPr>
        <w:pStyle w:val="p"/>
        <w:spacing w:before="15" w:after="15"/>
        <w:ind w:left="300" w:right="300"/>
      </w:pPr>
    </w:p>
    <w:p w14:paraId="46D2388B" w14:textId="0D04B497" w:rsidR="00203DCA" w:rsidRDefault="002C6299" w:rsidP="002C6299">
      <w:pPr>
        <w:ind w:left="300" w:right="300"/>
        <w:rPr>
          <w:sz w:val="22"/>
          <w:szCs w:val="22"/>
        </w:rPr>
      </w:pPr>
      <w:r>
        <w:rPr>
          <w:noProof/>
          <w:color w:val="1370AB"/>
          <w:bdr w:val="single" w:sz="12" w:space="0" w:color="1370AB"/>
        </w:rPr>
        <w:drawing>
          <wp:inline distT="0" distB="0" distL="0" distR="0" wp14:anchorId="08D73639" wp14:editId="430CFA89">
            <wp:extent cx="5943600" cy="3342882"/>
            <wp:effectExtent l="0" t="0" r="0" b="0"/>
            <wp:docPr id="100011" name="Picture 100011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2" name="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882"/>
                    </a:xfrm>
                    <a:prstGeom prst="rect">
                      <a:avLst/>
                    </a:prstGeom>
                    <a:ln w="19050">
                      <a:noFill/>
                      <a:prstDash val="solid"/>
                      <a:miter lim="0"/>
                    </a:ln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</w:t>
      </w:r>
    </w:p>
    <w:p w14:paraId="526FE9F9" w14:textId="1E20B585" w:rsidR="002C6299" w:rsidRPr="002C6299" w:rsidRDefault="00203F44">
      <w:pPr>
        <w:pStyle w:val="p"/>
        <w:spacing w:before="15" w:after="15"/>
        <w:ind w:left="300" w:right="300"/>
      </w:pPr>
      <w:r>
        <w:rPr>
          <w:b/>
          <w:bCs/>
        </w:rPr>
        <w:t>S</w:t>
      </w:r>
      <w:r>
        <w:rPr>
          <w:b/>
          <w:bCs/>
        </w:rPr>
        <w:t xml:space="preserve">tep 4: </w:t>
      </w:r>
      <w:r w:rsidR="002C6299">
        <w:t>Follow the below pictures.</w:t>
      </w:r>
    </w:p>
    <w:p w14:paraId="1F451EB7" w14:textId="77777777" w:rsidR="002C6299" w:rsidRDefault="002C6299">
      <w:pPr>
        <w:pStyle w:val="p"/>
        <w:spacing w:before="15" w:after="15"/>
        <w:ind w:left="300" w:right="300"/>
        <w:rPr>
          <w:b/>
          <w:bCs/>
        </w:rPr>
      </w:pPr>
    </w:p>
    <w:p w14:paraId="60E8DB7E" w14:textId="29C1A1C2" w:rsidR="00203DCA" w:rsidRPr="002C6299" w:rsidRDefault="00187323" w:rsidP="00187323">
      <w:pPr>
        <w:ind w:left="300" w:right="300"/>
        <w:rPr>
          <w:rStyle w:val="spanaccessible-text"/>
        </w:rPr>
      </w:pPr>
      <w:r>
        <w:t xml:space="preserve"> 1. </w:t>
      </w:r>
      <w:r w:rsidR="002C6299">
        <w:rPr>
          <w:noProof/>
          <w:color w:val="1370AB"/>
          <w:bdr w:val="single" w:sz="12" w:space="0" w:color="1370AB"/>
        </w:rPr>
        <w:drawing>
          <wp:inline distT="0" distB="0" distL="0" distR="0" wp14:anchorId="5D076F88" wp14:editId="6323A0F5">
            <wp:extent cx="2286000" cy="1799041"/>
            <wp:effectExtent l="0" t="0" r="0" b="0"/>
            <wp:docPr id="100014" name="Picture 100014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33657" t="24962" r="33832" b="29548"/>
                    <a:stretch/>
                  </pic:blipFill>
                  <pic:spPr bwMode="auto">
                    <a:xfrm>
                      <a:off x="0" y="0"/>
                      <a:ext cx="2289755" cy="1801996"/>
                    </a:xfrm>
                    <a:prstGeom prst="rect">
                      <a:avLst/>
                    </a:prstGeom>
                    <a:ln w="19050" cap="flat" cmpd="sng" algn="ctr">
                      <a:noFill/>
                      <a:prstDash val="solid"/>
                      <a:miter lim="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6299">
        <w:t xml:space="preserve">  2. </w:t>
      </w:r>
      <w:r w:rsidR="002C6299">
        <w:rPr>
          <w:noProof/>
          <w:color w:val="1370AB"/>
          <w:bdr w:val="single" w:sz="12" w:space="0" w:color="1370AB"/>
        </w:rPr>
        <w:drawing>
          <wp:inline distT="0" distB="0" distL="0" distR="0" wp14:anchorId="32368FE5" wp14:editId="738C2DA1">
            <wp:extent cx="2346960" cy="1818323"/>
            <wp:effectExtent l="0" t="0" r="0" b="0"/>
            <wp:docPr id="100017" name="Picture 100017" descr="Step 5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8" name="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33401" t="24734" r="33583" b="29786"/>
                    <a:stretch/>
                  </pic:blipFill>
                  <pic:spPr bwMode="auto">
                    <a:xfrm>
                      <a:off x="0" y="0"/>
                      <a:ext cx="2364263" cy="1831728"/>
                    </a:xfrm>
                    <a:prstGeom prst="rect">
                      <a:avLst/>
                    </a:prstGeom>
                    <a:ln w="19050" cap="flat" cmpd="sng" algn="ctr">
                      <a:noFill/>
                      <a:prstDash val="solid"/>
                      <a:miter lim="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6FF35" w14:textId="77777777" w:rsidR="002C6299" w:rsidRDefault="002C6299" w:rsidP="002C6299">
      <w:pPr>
        <w:ind w:left="300" w:right="300"/>
      </w:pPr>
    </w:p>
    <w:p w14:paraId="30A78D51" w14:textId="090CBBA3" w:rsidR="00203DCA" w:rsidRDefault="00187323" w:rsidP="00187323">
      <w:pPr>
        <w:ind w:left="300" w:right="300"/>
      </w:pPr>
      <w:r>
        <w:t xml:space="preserve"> 3. </w:t>
      </w:r>
      <w:r w:rsidR="002C6299">
        <w:rPr>
          <w:noProof/>
          <w:color w:val="1370AB"/>
          <w:bdr w:val="single" w:sz="12" w:space="0" w:color="1370AB"/>
        </w:rPr>
        <w:drawing>
          <wp:inline distT="0" distB="0" distL="0" distR="0" wp14:anchorId="7100E31A" wp14:editId="29685384">
            <wp:extent cx="2537460" cy="1968833"/>
            <wp:effectExtent l="0" t="0" r="0" b="0"/>
            <wp:docPr id="100020" name="Picture 100020" descr="Step 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33657" t="24734" r="33706" b="30242"/>
                    <a:stretch/>
                  </pic:blipFill>
                  <pic:spPr bwMode="auto">
                    <a:xfrm>
                      <a:off x="0" y="0"/>
                      <a:ext cx="2544749" cy="1974489"/>
                    </a:xfrm>
                    <a:prstGeom prst="rect">
                      <a:avLst/>
                    </a:prstGeom>
                    <a:ln w="19050" cap="flat" cmpd="sng" algn="ctr">
                      <a:noFill/>
                      <a:prstDash val="solid"/>
                      <a:miter lim="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4. </w:t>
      </w:r>
      <w:r w:rsidR="002C6299">
        <w:rPr>
          <w:noProof/>
          <w:color w:val="1370AB"/>
          <w:bdr w:val="single" w:sz="12" w:space="0" w:color="1370AB"/>
        </w:rPr>
        <w:drawing>
          <wp:inline distT="0" distB="0" distL="0" distR="0" wp14:anchorId="0CDE7885" wp14:editId="72026C6F">
            <wp:extent cx="2459620" cy="1943100"/>
            <wp:effectExtent l="19050" t="19050" r="0" b="0"/>
            <wp:docPr id="100023" name="Picture 100023" descr="Step 7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4" name="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33912" t="25418" r="34034" b="29560"/>
                    <a:stretch/>
                  </pic:blipFill>
                  <pic:spPr bwMode="auto">
                    <a:xfrm>
                      <a:off x="0" y="0"/>
                      <a:ext cx="2470624" cy="1951793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1370AB"/>
                      </a:solidFill>
                      <a:prstDash val="solid"/>
                      <a:miter lim="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389CB" w14:textId="45905E6C" w:rsidR="00203DCA" w:rsidRDefault="00187323" w:rsidP="00187323">
      <w:pPr>
        <w:ind w:left="300" w:right="300"/>
        <w:rPr>
          <w:sz w:val="22"/>
          <w:szCs w:val="22"/>
        </w:rPr>
      </w:pPr>
      <w:r>
        <w:rPr>
          <w:rStyle w:val="spanaccessible-text"/>
          <w:color w:val="1370AB"/>
        </w:rPr>
        <w:lastRenderedPageBreak/>
        <w:t xml:space="preserve">  5.  </w:t>
      </w:r>
      <w:r w:rsidR="002C6299">
        <w:rPr>
          <w:noProof/>
          <w:color w:val="1370AB"/>
          <w:bdr w:val="single" w:sz="12" w:space="0" w:color="1370AB"/>
        </w:rPr>
        <w:drawing>
          <wp:inline distT="0" distB="0" distL="0" distR="0" wp14:anchorId="63F6B1FE" wp14:editId="025E7D94">
            <wp:extent cx="2385060" cy="1880709"/>
            <wp:effectExtent l="0" t="0" r="0" b="0"/>
            <wp:docPr id="100026" name="Picture 100026" descr="Step 8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33656" t="25076" r="33905" b="29445"/>
                    <a:stretch/>
                  </pic:blipFill>
                  <pic:spPr bwMode="auto">
                    <a:xfrm>
                      <a:off x="0" y="0"/>
                      <a:ext cx="2388501" cy="1883423"/>
                    </a:xfrm>
                    <a:prstGeom prst="rect">
                      <a:avLst/>
                    </a:prstGeom>
                    <a:ln w="19050" cap="flat" cmpd="sng" algn="ctr">
                      <a:noFill/>
                      <a:prstDash val="solid"/>
                      <a:miter lim="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spanaccessible-text"/>
          <w:color w:val="1370AB"/>
        </w:rPr>
        <w:t xml:space="preserve">  6.  </w:t>
      </w:r>
      <w:r w:rsidR="002C6299">
        <w:rPr>
          <w:noProof/>
          <w:color w:val="1370AB"/>
          <w:bdr w:val="single" w:sz="12" w:space="0" w:color="1370AB"/>
        </w:rPr>
        <w:drawing>
          <wp:inline distT="0" distB="0" distL="0" distR="0" wp14:anchorId="29AB236D" wp14:editId="6EBC36D4">
            <wp:extent cx="2423160" cy="1898460"/>
            <wp:effectExtent l="0" t="0" r="0" b="0"/>
            <wp:docPr id="100029" name="Picture 100029" descr="Step 9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0" name="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33594" t="24620" r="33839" b="30014"/>
                    <a:stretch/>
                  </pic:blipFill>
                  <pic:spPr bwMode="auto">
                    <a:xfrm>
                      <a:off x="0" y="0"/>
                      <a:ext cx="2430240" cy="1904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6299">
        <w:rPr>
          <w:sz w:val="22"/>
          <w:szCs w:val="22"/>
        </w:rPr>
        <w:t xml:space="preserve"> </w:t>
      </w:r>
    </w:p>
    <w:p w14:paraId="4E83355E" w14:textId="77777777" w:rsidR="00187323" w:rsidRPr="00187323" w:rsidRDefault="00187323" w:rsidP="00187323">
      <w:pPr>
        <w:ind w:left="300" w:right="300"/>
        <w:rPr>
          <w:color w:val="1370AB"/>
        </w:rPr>
      </w:pPr>
    </w:p>
    <w:p w14:paraId="5C5D2170" w14:textId="3BA38DCE" w:rsidR="00203DCA" w:rsidRDefault="00187323" w:rsidP="00187323">
      <w:pPr>
        <w:ind w:left="300" w:right="300"/>
      </w:pPr>
      <w:r>
        <w:t xml:space="preserve">  7.</w:t>
      </w:r>
      <w:r w:rsidR="002C6299">
        <w:rPr>
          <w:noProof/>
          <w:color w:val="1370AB"/>
          <w:bdr w:val="single" w:sz="12" w:space="0" w:color="1370AB"/>
        </w:rPr>
        <w:drawing>
          <wp:inline distT="0" distB="0" distL="0" distR="0" wp14:anchorId="6A5C929B" wp14:editId="29DD0133">
            <wp:extent cx="2270760" cy="1044612"/>
            <wp:effectExtent l="0" t="0" r="0" b="0"/>
            <wp:docPr id="100032" name="Picture 100032" descr="Step 10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36414" t="36248" r="36266" b="41406"/>
                    <a:stretch/>
                  </pic:blipFill>
                  <pic:spPr bwMode="auto">
                    <a:xfrm>
                      <a:off x="0" y="0"/>
                      <a:ext cx="2289553" cy="1053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8.  </w:t>
      </w:r>
      <w:r w:rsidR="002C6299">
        <w:rPr>
          <w:noProof/>
          <w:color w:val="1370AB"/>
          <w:bdr w:val="single" w:sz="12" w:space="0" w:color="1370AB"/>
        </w:rPr>
        <w:drawing>
          <wp:inline distT="0" distB="0" distL="0" distR="0" wp14:anchorId="0914A667" wp14:editId="31D10B19">
            <wp:extent cx="2647950" cy="1675931"/>
            <wp:effectExtent l="19050" t="19050" r="0" b="635"/>
            <wp:docPr id="100035" name="Picture 100035" descr="Step 1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6" name="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29426" t="24506" r="29339" b="29092"/>
                    <a:stretch/>
                  </pic:blipFill>
                  <pic:spPr bwMode="auto">
                    <a:xfrm>
                      <a:off x="0" y="0"/>
                      <a:ext cx="2653387" cy="1679372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1370AB"/>
                      </a:solidFill>
                      <a:prstDash val="solid"/>
                      <a:miter lim="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3FBDE" w14:textId="3E6239EE" w:rsidR="00187323" w:rsidRDefault="00187323" w:rsidP="00187323">
      <w:pPr>
        <w:ind w:left="300" w:right="300"/>
      </w:pPr>
    </w:p>
    <w:p w14:paraId="17336E69" w14:textId="71ECFDE4" w:rsidR="00203DCA" w:rsidRDefault="00187323" w:rsidP="00187323">
      <w:pPr>
        <w:ind w:left="300" w:right="300"/>
      </w:pPr>
      <w:r>
        <w:t xml:space="preserve">  9.  </w:t>
      </w:r>
      <w:r w:rsidR="002C6299">
        <w:rPr>
          <w:noProof/>
          <w:color w:val="1370AB"/>
          <w:bdr w:val="single" w:sz="12" w:space="0" w:color="1370AB"/>
        </w:rPr>
        <w:drawing>
          <wp:inline distT="0" distB="0" distL="0" distR="0" wp14:anchorId="7C870CE5" wp14:editId="3C21A613">
            <wp:extent cx="3131820" cy="2369820"/>
            <wp:effectExtent l="0" t="0" r="0" b="0"/>
            <wp:docPr id="100038" name="Picture 100038" descr="Step 1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23592" t="14362" r="23712" b="14742"/>
                    <a:stretch/>
                  </pic:blipFill>
                  <pic:spPr bwMode="auto">
                    <a:xfrm>
                      <a:off x="0" y="0"/>
                      <a:ext cx="3132047" cy="2369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F4FC5" w14:textId="068E39C8" w:rsidR="00203DCA" w:rsidRDefault="00187323" w:rsidP="002C6299">
      <w:pPr>
        <w:ind w:left="300" w:right="300"/>
      </w:pPr>
      <w:r>
        <w:lastRenderedPageBreak/>
        <w:t xml:space="preserve">  10.  </w:t>
      </w:r>
      <w:r w:rsidR="002C6299">
        <w:rPr>
          <w:noProof/>
          <w:color w:val="1370AB"/>
          <w:bdr w:val="single" w:sz="12" w:space="0" w:color="1370AB"/>
        </w:rPr>
        <w:drawing>
          <wp:inline distT="0" distB="0" distL="0" distR="0" wp14:anchorId="316A03C1" wp14:editId="4FD247F2">
            <wp:extent cx="3124200" cy="2369820"/>
            <wp:effectExtent l="0" t="0" r="0" b="0"/>
            <wp:docPr id="100041" name="Picture 100041" descr="Step 1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2" name=""/>
                    <pic:cNvPicPr>
                      <a:picLocks noChangeAspect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92" t="14362" r="23828" b="14726"/>
                    <a:stretch/>
                  </pic:blipFill>
                  <pic:spPr bwMode="auto">
                    <a:xfrm>
                      <a:off x="0" y="0"/>
                      <a:ext cx="3125119" cy="2370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B62B5" w14:textId="77777777" w:rsidR="00187323" w:rsidRDefault="00187323" w:rsidP="002C6299">
      <w:pPr>
        <w:ind w:left="300" w:right="300"/>
      </w:pPr>
    </w:p>
    <w:p w14:paraId="389B09B7" w14:textId="11470EC3" w:rsidR="00203DCA" w:rsidRDefault="00187323" w:rsidP="002C6299">
      <w:pPr>
        <w:ind w:left="300" w:right="300"/>
      </w:pPr>
      <w:r>
        <w:t xml:space="preserve">  11.   </w:t>
      </w:r>
      <w:r w:rsidR="002C6299">
        <w:rPr>
          <w:noProof/>
          <w:color w:val="1370AB"/>
          <w:bdr w:val="single" w:sz="12" w:space="0" w:color="1370AB"/>
        </w:rPr>
        <w:drawing>
          <wp:inline distT="0" distB="0" distL="0" distR="0" wp14:anchorId="36414660" wp14:editId="1CF818A6">
            <wp:extent cx="3112770" cy="2342935"/>
            <wp:effectExtent l="0" t="0" r="0" b="0"/>
            <wp:docPr id="100044" name="Picture 100044" descr="Step 1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"/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l="23785" t="14931" r="23823" b="14954"/>
                    <a:stretch/>
                  </pic:blipFill>
                  <pic:spPr bwMode="auto">
                    <a:xfrm>
                      <a:off x="0" y="0"/>
                      <a:ext cx="3113976" cy="2343843"/>
                    </a:xfrm>
                    <a:prstGeom prst="rect">
                      <a:avLst/>
                    </a:prstGeom>
                    <a:ln w="19050" cap="flat" cmpd="sng" algn="ctr">
                      <a:noFill/>
                      <a:prstDash val="solid"/>
                      <a:miter lim="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90427" w14:textId="77777777" w:rsidR="00187323" w:rsidRDefault="00187323" w:rsidP="002C6299">
      <w:pPr>
        <w:ind w:left="300" w:right="300"/>
      </w:pPr>
    </w:p>
    <w:p w14:paraId="77476B24" w14:textId="1B38442B" w:rsidR="00203DCA" w:rsidRDefault="00187323" w:rsidP="002C6299">
      <w:pPr>
        <w:ind w:left="300" w:right="300"/>
      </w:pPr>
      <w:r>
        <w:t xml:space="preserve">  12.  </w:t>
      </w:r>
      <w:r w:rsidR="002C6299">
        <w:rPr>
          <w:noProof/>
          <w:color w:val="1370AB"/>
          <w:bdr w:val="single" w:sz="12" w:space="0" w:color="1370AB"/>
        </w:rPr>
        <w:drawing>
          <wp:inline distT="0" distB="0" distL="0" distR="0" wp14:anchorId="16951D49" wp14:editId="4D7D6D2D">
            <wp:extent cx="3112770" cy="2365790"/>
            <wp:effectExtent l="0" t="0" r="0" b="0"/>
            <wp:docPr id="100047" name="Picture 100047" descr="Step 15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8" name=""/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l="23913" t="14475" r="23695" b="14726"/>
                    <a:stretch/>
                  </pic:blipFill>
                  <pic:spPr bwMode="auto">
                    <a:xfrm>
                      <a:off x="0" y="0"/>
                      <a:ext cx="3113977" cy="2366707"/>
                    </a:xfrm>
                    <a:prstGeom prst="rect">
                      <a:avLst/>
                    </a:prstGeom>
                    <a:ln w="19050" cap="flat" cmpd="sng" algn="ctr">
                      <a:noFill/>
                      <a:prstDash val="solid"/>
                      <a:miter lim="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3544B" w14:textId="77777777" w:rsidR="00187323" w:rsidRDefault="00187323" w:rsidP="002C6299">
      <w:pPr>
        <w:ind w:left="300" w:right="300"/>
      </w:pPr>
    </w:p>
    <w:p w14:paraId="05731E00" w14:textId="77777777" w:rsidR="00187323" w:rsidRDefault="00187323" w:rsidP="002C6299">
      <w:pPr>
        <w:ind w:left="300" w:right="300"/>
      </w:pPr>
    </w:p>
    <w:p w14:paraId="77669408" w14:textId="3549FDEE" w:rsidR="00187323" w:rsidRDefault="00187323" w:rsidP="002C6299">
      <w:pPr>
        <w:ind w:left="300" w:right="300"/>
      </w:pPr>
    </w:p>
    <w:p w14:paraId="729F5339" w14:textId="631422A9" w:rsidR="00187323" w:rsidRDefault="00187323" w:rsidP="002C6299">
      <w:pPr>
        <w:ind w:left="300" w:right="300"/>
      </w:pPr>
      <w:r>
        <w:rPr>
          <w:b/>
          <w:bCs/>
        </w:rPr>
        <w:lastRenderedPageBreak/>
        <w:t xml:space="preserve">Step 5: </w:t>
      </w:r>
      <w:r w:rsidRPr="00B51AE1">
        <w:t>Android Studio</w:t>
      </w:r>
      <w:r>
        <w:rPr>
          <w:b/>
          <w:bCs/>
        </w:rPr>
        <w:t xml:space="preserve"> </w:t>
      </w:r>
      <w:r>
        <w:t>setup is complete</w:t>
      </w:r>
    </w:p>
    <w:p w14:paraId="1682A2F6" w14:textId="77777777" w:rsidR="00B51AE1" w:rsidRPr="00187323" w:rsidRDefault="00B51AE1" w:rsidP="002C6299">
      <w:pPr>
        <w:ind w:left="300" w:right="300"/>
      </w:pPr>
    </w:p>
    <w:p w14:paraId="0D28636B" w14:textId="2C52968E" w:rsidR="002C6299" w:rsidRDefault="002C6299" w:rsidP="002C6299">
      <w:pPr>
        <w:ind w:left="300" w:right="300"/>
      </w:pPr>
      <w:r>
        <w:rPr>
          <w:noProof/>
          <w:color w:val="1370AB"/>
          <w:bdr w:val="single" w:sz="12" w:space="0" w:color="1370AB"/>
        </w:rPr>
        <w:drawing>
          <wp:inline distT="0" distB="0" distL="0" distR="0" wp14:anchorId="22871A65" wp14:editId="62B3F353">
            <wp:extent cx="5943600" cy="3342882"/>
            <wp:effectExtent l="0" t="0" r="0" b="0"/>
            <wp:docPr id="100050" name="Picture 100050" descr="Step 1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882"/>
                    </a:xfrm>
                    <a:prstGeom prst="rect">
                      <a:avLst/>
                    </a:prstGeom>
                    <a:ln w="19050">
                      <a:noFill/>
                      <a:prstDash val="solid"/>
                      <a:miter lim="0"/>
                    </a:ln>
                  </pic:spPr>
                </pic:pic>
              </a:graphicData>
            </a:graphic>
          </wp:inline>
        </w:drawing>
      </w:r>
    </w:p>
    <w:p w14:paraId="3B2F6FAC" w14:textId="0890ACF2" w:rsidR="00203DCA" w:rsidRDefault="00203DCA">
      <w:pPr>
        <w:spacing w:after="300"/>
        <w:ind w:left="300" w:right="300"/>
      </w:pPr>
    </w:p>
    <w:sectPr w:rsidR="00203DCA" w:rsidSect="00187323">
      <w:pgSz w:w="12240" w:h="15840"/>
      <w:pgMar w:top="1440" w:right="1440" w:bottom="127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97E91F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77C023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3D6A59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87AC2B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A08144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30A137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98AED1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240C49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6FA59B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1774245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EE0549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CE205C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7FC443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EB01CF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C765C5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342E6A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DCE8E9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07E36A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2DCC37BA"/>
    <w:multiLevelType w:val="hybridMultilevel"/>
    <w:tmpl w:val="F40AA37E"/>
    <w:lvl w:ilvl="0" w:tplc="439AE5D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80" w:hanging="360"/>
      </w:pPr>
    </w:lvl>
    <w:lvl w:ilvl="2" w:tplc="4009001B" w:tentative="1">
      <w:start w:val="1"/>
      <w:numFmt w:val="lowerRoman"/>
      <w:lvlText w:val="%3."/>
      <w:lvlJc w:val="right"/>
      <w:pPr>
        <w:ind w:left="2100" w:hanging="180"/>
      </w:pPr>
    </w:lvl>
    <w:lvl w:ilvl="3" w:tplc="4009000F" w:tentative="1">
      <w:start w:val="1"/>
      <w:numFmt w:val="decimal"/>
      <w:lvlText w:val="%4."/>
      <w:lvlJc w:val="left"/>
      <w:pPr>
        <w:ind w:left="2820" w:hanging="360"/>
      </w:pPr>
    </w:lvl>
    <w:lvl w:ilvl="4" w:tplc="40090019" w:tentative="1">
      <w:start w:val="1"/>
      <w:numFmt w:val="lowerLetter"/>
      <w:lvlText w:val="%5."/>
      <w:lvlJc w:val="left"/>
      <w:pPr>
        <w:ind w:left="3540" w:hanging="360"/>
      </w:pPr>
    </w:lvl>
    <w:lvl w:ilvl="5" w:tplc="4009001B" w:tentative="1">
      <w:start w:val="1"/>
      <w:numFmt w:val="lowerRoman"/>
      <w:lvlText w:val="%6."/>
      <w:lvlJc w:val="right"/>
      <w:pPr>
        <w:ind w:left="4260" w:hanging="180"/>
      </w:pPr>
    </w:lvl>
    <w:lvl w:ilvl="6" w:tplc="4009000F" w:tentative="1">
      <w:start w:val="1"/>
      <w:numFmt w:val="decimal"/>
      <w:lvlText w:val="%7."/>
      <w:lvlJc w:val="left"/>
      <w:pPr>
        <w:ind w:left="4980" w:hanging="360"/>
      </w:pPr>
    </w:lvl>
    <w:lvl w:ilvl="7" w:tplc="40090019" w:tentative="1">
      <w:start w:val="1"/>
      <w:numFmt w:val="lowerLetter"/>
      <w:lvlText w:val="%8."/>
      <w:lvlJc w:val="left"/>
      <w:pPr>
        <w:ind w:left="5700" w:hanging="360"/>
      </w:pPr>
    </w:lvl>
    <w:lvl w:ilvl="8" w:tplc="4009001B" w:tentative="1">
      <w:start w:val="1"/>
      <w:numFmt w:val="lowerRoman"/>
      <w:lvlText w:val="%9."/>
      <w:lvlJc w:val="right"/>
      <w:pPr>
        <w:ind w:left="642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DCA"/>
    <w:rsid w:val="00187323"/>
    <w:rsid w:val="00203DCA"/>
    <w:rsid w:val="00203F44"/>
    <w:rsid w:val="002C6299"/>
    <w:rsid w:val="00B51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FFFC3"/>
  <w15:docId w15:val="{FAA2FC1F-8212-4C63-AEC1-BBD96F1B0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rFonts w:ascii="Segoe UI" w:eastAsia="Segoe UI" w:hAnsi="Segoe UI" w:cs="Segoe UI"/>
      <w:color w:val="575757"/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rFonts w:ascii="Times New Roman" w:eastAsia="Times New Roman" w:hAnsi="Times New Roman" w:cs="Times New Roman"/>
      <w:color w:val="4465A2"/>
      <w:kern w:val="36"/>
      <w:sz w:val="26"/>
      <w:szCs w:val="2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rFonts w:ascii="Times New Roman" w:eastAsia="Times New Roman" w:hAnsi="Times New Roman" w:cs="Times New Roman"/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rFonts w:ascii="Times New Roman" w:eastAsia="Times New Roman" w:hAnsi="Times New Roman" w:cs="Times New Roman"/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rFonts w:ascii="Times New Roman" w:eastAsia="Times New Roman" w:hAnsi="Times New Roman" w:cs="Times New Roman"/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rFonts w:ascii="Times New Roman" w:eastAsia="Times New Roman" w:hAnsi="Times New Roman" w:cs="Times New Roman"/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basedOn w:val="Normal"/>
    <w:rPr>
      <w:sz w:val="22"/>
      <w:szCs w:val="22"/>
    </w:rPr>
  </w:style>
  <w:style w:type="character" w:customStyle="1" w:styleId="alink">
    <w:name w:val="a_link"/>
    <w:basedOn w:val="DefaultParagraphFont"/>
    <w:rPr>
      <w:color w:val="1370AB"/>
    </w:rPr>
  </w:style>
  <w:style w:type="paragraph" w:customStyle="1" w:styleId="align-right">
    <w:name w:val="align-right"/>
    <w:basedOn w:val="Normal"/>
    <w:pPr>
      <w:jc w:val="right"/>
    </w:pPr>
  </w:style>
  <w:style w:type="character" w:customStyle="1" w:styleId="adisabled">
    <w:name w:val="a_disabled"/>
    <w:basedOn w:val="a"/>
    <w:rPr>
      <w:b w:val="0"/>
      <w:bCs w:val="0"/>
      <w:vanish/>
      <w:color w:val="FFFFFF"/>
      <w:sz w:val="24"/>
      <w:szCs w:val="24"/>
    </w:rPr>
  </w:style>
  <w:style w:type="character" w:customStyle="1" w:styleId="a">
    <w:name w:val="a"/>
    <w:basedOn w:val="DefaultParagraphFont"/>
    <w:rPr>
      <w:b w:val="0"/>
      <w:bCs w:val="0"/>
      <w:color w:val="1370AB"/>
      <w:sz w:val="24"/>
      <w:szCs w:val="24"/>
    </w:rPr>
  </w:style>
  <w:style w:type="character" w:customStyle="1" w:styleId="spanaccessible-text">
    <w:name w:val="span_accessible-text"/>
    <w:basedOn w:val="DefaultParagraphFont"/>
  </w:style>
  <w:style w:type="paragraph" w:styleId="Title">
    <w:name w:val="Title"/>
    <w:basedOn w:val="Normal"/>
    <w:next w:val="Normal"/>
    <w:link w:val="TitleChar"/>
    <w:uiPriority w:val="10"/>
    <w:qFormat/>
    <w:rsid w:val="002C6299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62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2C629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629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C62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developer.android.com/studio" TargetMode="Externa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Recorded Steps</vt:lpstr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Recorded Steps</dc:title>
  <dc:creator>Kumar Prakhar</dc:creator>
  <cp:lastModifiedBy>Kumar Prakhar</cp:lastModifiedBy>
  <cp:revision>2</cp:revision>
  <dcterms:created xsi:type="dcterms:W3CDTF">2020-09-06T09:06:00Z</dcterms:created>
  <dcterms:modified xsi:type="dcterms:W3CDTF">2020-09-06T09:06:00Z</dcterms:modified>
</cp:coreProperties>
</file>