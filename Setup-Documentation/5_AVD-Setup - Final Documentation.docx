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B2FE90D" w14:textId="702A2DEC" w:rsidR="0077148E" w:rsidRPr="0077148E" w:rsidRDefault="0077148E" w:rsidP="0077148E">
      <w:pPr>
        <w:pStyle w:val="Title"/>
        <w:rPr>
          <w:sz w:val="52"/>
          <w:szCs w:val="52"/>
        </w:rPr>
      </w:pPr>
      <w:r w:rsidRPr="0077148E">
        <w:rPr>
          <w:sz w:val="52"/>
          <w:szCs w:val="52"/>
        </w:rPr>
        <w:t>Android AVD Installation Documentation</w:t>
      </w:r>
    </w:p>
    <w:p w14:paraId="5D0AF197" w14:textId="0C7DF9A4" w:rsidR="00292B9C" w:rsidRDefault="003735B6">
      <w:pPr>
        <w:pStyle w:val="p"/>
        <w:spacing w:before="15" w:after="15"/>
        <w:ind w:left="300" w:right="300"/>
      </w:pPr>
      <w:r>
        <w:rPr>
          <w:b/>
          <w:bCs/>
        </w:rPr>
        <w:t xml:space="preserve">Step 1: </w:t>
      </w:r>
      <w:r w:rsidR="0077148E">
        <w:t>Open Android Studio and select ‘configure’.</w:t>
      </w:r>
    </w:p>
    <w:p w14:paraId="57DEB83B" w14:textId="0FC7DD89" w:rsidR="0077148E" w:rsidRDefault="0077148E">
      <w:pPr>
        <w:pStyle w:val="p"/>
        <w:spacing w:before="15" w:after="15"/>
        <w:ind w:left="300" w:right="300"/>
      </w:pPr>
    </w:p>
    <w:p w14:paraId="018A9050" w14:textId="754B952D" w:rsidR="0077148E" w:rsidRPr="0077148E" w:rsidRDefault="003735B6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3D0A08" wp14:editId="351EAFD0">
                <wp:simplePos x="0" y="0"/>
                <wp:positionH relativeFrom="column">
                  <wp:posOffset>3543300</wp:posOffset>
                </wp:positionH>
                <wp:positionV relativeFrom="paragraph">
                  <wp:posOffset>1597660</wp:posOffset>
                </wp:positionV>
                <wp:extent cx="297180" cy="571500"/>
                <wp:effectExtent l="19050" t="22860" r="74295" b="53340"/>
                <wp:wrapNone/>
                <wp:docPr id="1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" cy="57150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4089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9" o:spid="_x0000_s1026" type="#_x0000_t32" style="position:absolute;margin-left:279pt;margin-top:125.8pt;width:23.4pt;height: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 w:rsidR="0077148E">
        <w:rPr>
          <w:noProof/>
          <w:color w:val="1370AB"/>
          <w:bdr w:val="single" w:sz="12" w:space="0" w:color="1370AB"/>
        </w:rPr>
        <w:drawing>
          <wp:inline distT="0" distB="0" distL="0" distR="0" wp14:anchorId="0F827DBD" wp14:editId="2730EA4A">
            <wp:extent cx="5943600" cy="3342882"/>
            <wp:effectExtent l="0" t="0" r="0" b="0"/>
            <wp:docPr id="100014" name="Picture 10001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2F683E46" w14:textId="42C8F9C7" w:rsidR="00292B9C" w:rsidRDefault="00292B9C">
      <w:pPr>
        <w:pStyle w:val="align-right"/>
        <w:spacing w:before="15" w:after="15"/>
        <w:ind w:left="300" w:right="300"/>
        <w:rPr>
          <w:sz w:val="22"/>
          <w:szCs w:val="22"/>
        </w:rPr>
      </w:pPr>
    </w:p>
    <w:p w14:paraId="4D29BF39" w14:textId="5C270B7D" w:rsidR="00292B9C" w:rsidRDefault="003735B6">
      <w:pPr>
        <w:pStyle w:val="p"/>
        <w:spacing w:before="15" w:after="15"/>
        <w:ind w:left="300" w:right="300"/>
      </w:pPr>
      <w:r>
        <w:rPr>
          <w:b/>
          <w:bCs/>
        </w:rPr>
        <w:t xml:space="preserve">Step 2: </w:t>
      </w:r>
      <w:r w:rsidR="0077148E">
        <w:t>Select AVD Manager</w:t>
      </w:r>
    </w:p>
    <w:p w14:paraId="60F0A76E" w14:textId="6A335131" w:rsidR="0077148E" w:rsidRDefault="0077148E">
      <w:pPr>
        <w:pStyle w:val="p"/>
        <w:spacing w:before="15" w:after="15"/>
        <w:ind w:left="300" w:right="300"/>
      </w:pPr>
    </w:p>
    <w:p w14:paraId="4DBEA3A9" w14:textId="7315AF11" w:rsidR="0077148E" w:rsidRPr="0077148E" w:rsidRDefault="003735B6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3D0A08" wp14:editId="11FB5C6E">
                <wp:simplePos x="0" y="0"/>
                <wp:positionH relativeFrom="column">
                  <wp:posOffset>3459480</wp:posOffset>
                </wp:positionH>
                <wp:positionV relativeFrom="paragraph">
                  <wp:posOffset>2315210</wp:posOffset>
                </wp:positionV>
                <wp:extent cx="457200" cy="487680"/>
                <wp:effectExtent l="20955" t="59055" r="64770" b="15240"/>
                <wp:wrapNone/>
                <wp:docPr id="15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200" cy="48768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A5B22" id="AutoShape 30" o:spid="_x0000_s1026" type="#_x0000_t32" style="position:absolute;margin-left:272.4pt;margin-top:182.3pt;width:36pt;height:38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="0077148E">
        <w:rPr>
          <w:noProof/>
          <w:color w:val="1370AB"/>
          <w:bdr w:val="single" w:sz="12" w:space="0" w:color="1370AB"/>
        </w:rPr>
        <w:drawing>
          <wp:inline distT="0" distB="0" distL="0" distR="0" wp14:anchorId="0867E651" wp14:editId="75F8109B">
            <wp:extent cx="5943600" cy="3342882"/>
            <wp:effectExtent l="0" t="0" r="0" b="0"/>
            <wp:docPr id="100017" name="Picture 100017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6633A197" w14:textId="77777777" w:rsidR="0077148E" w:rsidRDefault="0077148E">
      <w:pPr>
        <w:pStyle w:val="p"/>
        <w:spacing w:before="15" w:after="15"/>
        <w:ind w:left="300" w:right="300"/>
        <w:rPr>
          <w:b/>
          <w:bCs/>
        </w:rPr>
      </w:pPr>
    </w:p>
    <w:p w14:paraId="0D53AC8E" w14:textId="250AF0A4" w:rsidR="00292B9C" w:rsidRDefault="003735B6" w:rsidP="0077148E">
      <w:pPr>
        <w:pStyle w:val="p"/>
        <w:spacing w:before="15" w:after="15"/>
        <w:ind w:left="300" w:right="300"/>
      </w:pPr>
      <w:r>
        <w:rPr>
          <w:b/>
          <w:bCs/>
        </w:rPr>
        <w:t xml:space="preserve">Step 3: </w:t>
      </w:r>
      <w:r w:rsidR="0077148E">
        <w:t>Click on Create Virtual Device</w:t>
      </w:r>
    </w:p>
    <w:p w14:paraId="2FBE87FD" w14:textId="43D14CB3" w:rsidR="0077148E" w:rsidRDefault="0077148E" w:rsidP="0077148E">
      <w:pPr>
        <w:pStyle w:val="p"/>
        <w:spacing w:before="15" w:after="15"/>
        <w:ind w:left="300" w:right="300"/>
      </w:pPr>
    </w:p>
    <w:p w14:paraId="4F784485" w14:textId="07615E54" w:rsidR="0077148E" w:rsidRDefault="003735B6" w:rsidP="0077148E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AC9E0E" wp14:editId="5B953D66">
                <wp:simplePos x="0" y="0"/>
                <wp:positionH relativeFrom="column">
                  <wp:posOffset>2872740</wp:posOffset>
                </wp:positionH>
                <wp:positionV relativeFrom="paragraph">
                  <wp:posOffset>1806575</wp:posOffset>
                </wp:positionV>
                <wp:extent cx="647700" cy="114300"/>
                <wp:effectExtent l="15240" t="20955" r="22860" b="17145"/>
                <wp:wrapNone/>
                <wp:docPr id="1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1143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90B65" id="Rectangle 31" o:spid="_x0000_s1026" style="position:absolute;margin-left:226.2pt;margin-top:142.25pt;width:51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" filled="f" strokecolor="red" strokeweight="2.25pt"/>
            </w:pict>
          </mc:Fallback>
        </mc:AlternateContent>
      </w:r>
      <w:r w:rsidR="0077148E">
        <w:rPr>
          <w:noProof/>
          <w:color w:val="1370AB"/>
          <w:bdr w:val="single" w:sz="12" w:space="0" w:color="1370AB"/>
        </w:rPr>
        <w:drawing>
          <wp:inline distT="0" distB="0" distL="0" distR="0" wp14:anchorId="40BFAB85" wp14:editId="0A68FCF8">
            <wp:extent cx="5943600" cy="3342882"/>
            <wp:effectExtent l="0" t="0" r="0" b="0"/>
            <wp:docPr id="100020" name="Picture 100020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184DD7C5" w14:textId="77777777" w:rsidR="0077148E" w:rsidRPr="0077148E" w:rsidRDefault="0077148E" w:rsidP="0077148E">
      <w:pPr>
        <w:pStyle w:val="p"/>
        <w:spacing w:before="15" w:after="15"/>
        <w:ind w:left="300" w:right="300"/>
      </w:pPr>
    </w:p>
    <w:p w14:paraId="128C0884" w14:textId="5FD13B93" w:rsidR="0077148E" w:rsidRPr="0077148E" w:rsidRDefault="003735B6" w:rsidP="0077148E">
      <w:pPr>
        <w:pStyle w:val="p"/>
        <w:spacing w:before="15" w:after="15"/>
        <w:ind w:left="300" w:right="300"/>
      </w:pPr>
      <w:r>
        <w:rPr>
          <w:b/>
          <w:bCs/>
        </w:rPr>
        <w:t xml:space="preserve">Step 4: </w:t>
      </w:r>
      <w:r w:rsidR="0077148E">
        <w:t>Select a phone, preferably with no notches, (Either Pixel 2 or 3) and click Next</w:t>
      </w:r>
    </w:p>
    <w:p w14:paraId="30823618" w14:textId="77777777" w:rsidR="0077148E" w:rsidRDefault="0077148E" w:rsidP="0077148E">
      <w:pPr>
        <w:pStyle w:val="p"/>
        <w:spacing w:before="15" w:after="15"/>
        <w:ind w:left="300" w:right="300"/>
        <w:rPr>
          <w:b/>
          <w:bCs/>
        </w:rPr>
      </w:pPr>
    </w:p>
    <w:p w14:paraId="6D22D04B" w14:textId="21E71C73" w:rsidR="00292B9C" w:rsidRDefault="003735B6" w:rsidP="0077148E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C9E0E" wp14:editId="5045D41C">
                <wp:simplePos x="0" y="0"/>
                <wp:positionH relativeFrom="column">
                  <wp:posOffset>1783080</wp:posOffset>
                </wp:positionH>
                <wp:positionV relativeFrom="paragraph">
                  <wp:posOffset>1594485</wp:posOffset>
                </wp:positionV>
                <wp:extent cx="1767840" cy="167640"/>
                <wp:effectExtent l="20955" t="22860" r="20955" b="19050"/>
                <wp:wrapNone/>
                <wp:docPr id="13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7840" cy="1676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830665" id="Rectangle 32" o:spid="_x0000_s1026" style="position:absolute;margin-left:140.4pt;margin-top:125.55pt;width:139.2pt;height:1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" filled="f" strokecolor="red" strokeweight="2.25pt"/>
            </w:pict>
          </mc:Fallback>
        </mc:AlternateContent>
      </w: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AC9E0E" wp14:editId="62078747">
                <wp:simplePos x="0" y="0"/>
                <wp:positionH relativeFrom="column">
                  <wp:posOffset>3825240</wp:posOffset>
                </wp:positionH>
                <wp:positionV relativeFrom="paragraph">
                  <wp:posOffset>2562225</wp:posOffset>
                </wp:positionV>
                <wp:extent cx="281940" cy="114300"/>
                <wp:effectExtent l="15240" t="19050" r="17145" b="19050"/>
                <wp:wrapNone/>
                <wp:docPr id="1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1143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A37670" id="Rectangle 33" o:spid="_x0000_s1026" style="position:absolute;margin-left:301.2pt;margin-top:201.75pt;width:22.2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" filled="f" strokecolor="red" strokeweight="2.25pt"/>
            </w:pict>
          </mc:Fallback>
        </mc:AlternateContent>
      </w:r>
      <w:r w:rsidR="0077148E">
        <w:rPr>
          <w:noProof/>
          <w:color w:val="1370AB"/>
          <w:bdr w:val="single" w:sz="12" w:space="0" w:color="1370AB"/>
        </w:rPr>
        <w:drawing>
          <wp:inline distT="0" distB="0" distL="0" distR="0" wp14:anchorId="73386319" wp14:editId="680DD2EF">
            <wp:extent cx="5943600" cy="3342882"/>
            <wp:effectExtent l="0" t="0" r="0" b="0"/>
            <wp:docPr id="100026" name="Picture 100026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6655E735" w14:textId="77777777" w:rsidR="0077148E" w:rsidRDefault="0077148E">
      <w:pPr>
        <w:pStyle w:val="p"/>
        <w:spacing w:before="15" w:after="15"/>
        <w:ind w:left="300" w:right="300"/>
        <w:rPr>
          <w:b/>
          <w:bCs/>
        </w:rPr>
      </w:pPr>
    </w:p>
    <w:p w14:paraId="35D4DD40" w14:textId="26A7C70F" w:rsidR="0077148E" w:rsidRPr="0077148E" w:rsidRDefault="003735B6" w:rsidP="0077148E">
      <w:pPr>
        <w:pStyle w:val="p"/>
        <w:spacing w:before="15" w:after="15"/>
        <w:ind w:left="300" w:right="300"/>
      </w:pPr>
      <w:r>
        <w:rPr>
          <w:b/>
          <w:bCs/>
        </w:rPr>
        <w:lastRenderedPageBreak/>
        <w:t xml:space="preserve">Step 5: </w:t>
      </w:r>
      <w:r w:rsidR="0077148E">
        <w:t>Click on x86 Images and select a system image with Google APIs and x86_64 (if you have 64 bit architecture) and then click download.</w:t>
      </w:r>
    </w:p>
    <w:p w14:paraId="11D28954" w14:textId="77777777" w:rsidR="0077148E" w:rsidRDefault="0077148E" w:rsidP="0077148E">
      <w:pPr>
        <w:pStyle w:val="p"/>
        <w:spacing w:before="15" w:after="15"/>
        <w:ind w:left="300" w:right="300"/>
        <w:rPr>
          <w:b/>
          <w:bCs/>
        </w:rPr>
      </w:pPr>
    </w:p>
    <w:p w14:paraId="7B355D5A" w14:textId="504BD2DF" w:rsidR="00292B9C" w:rsidRDefault="003735B6" w:rsidP="00DD6CE4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C5BDB5" wp14:editId="394968F2">
                <wp:simplePos x="0" y="0"/>
                <wp:positionH relativeFrom="column">
                  <wp:posOffset>1714500</wp:posOffset>
                </wp:positionH>
                <wp:positionV relativeFrom="paragraph">
                  <wp:posOffset>1671320</wp:posOffset>
                </wp:positionV>
                <wp:extent cx="716280" cy="441960"/>
                <wp:effectExtent l="57150" t="66675" r="17145" b="15240"/>
                <wp:wrapNone/>
                <wp:docPr id="11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16280" cy="44196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B540E" id="AutoShape 38" o:spid="_x0000_s1026" type="#_x0000_t32" style="position:absolute;margin-left:135pt;margin-top:131.6pt;width:56.4pt;height:34.8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" strokecolor="red" strokeweight="2.25pt">
                <v:stroke endarrow="block"/>
              </v:shape>
            </w:pict>
          </mc:Fallback>
        </mc:AlternateContent>
      </w: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AC9E0E" wp14:editId="59C189B2">
                <wp:simplePos x="0" y="0"/>
                <wp:positionH relativeFrom="column">
                  <wp:posOffset>1402080</wp:posOffset>
                </wp:positionH>
                <wp:positionV relativeFrom="paragraph">
                  <wp:posOffset>1587500</wp:posOffset>
                </wp:positionV>
                <wp:extent cx="2164080" cy="144780"/>
                <wp:effectExtent l="20955" t="20955" r="15240" b="15240"/>
                <wp:wrapNone/>
                <wp:docPr id="10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4080" cy="14478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F41512" id="Rectangle 34" o:spid="_x0000_s1026" style="position:absolute;margin-left:110.4pt;margin-top:125pt;width:170.4pt;height:1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" filled="f" strokecolor="red" strokeweight="2.25pt"/>
            </w:pict>
          </mc:Fallback>
        </mc:AlternateContent>
      </w:r>
      <w:r w:rsidR="0077148E">
        <w:rPr>
          <w:noProof/>
          <w:color w:val="1370AB"/>
          <w:bdr w:val="single" w:sz="12" w:space="0" w:color="1370AB"/>
        </w:rPr>
        <w:drawing>
          <wp:inline distT="0" distB="0" distL="0" distR="0" wp14:anchorId="57E4A0DE" wp14:editId="669A955C">
            <wp:extent cx="5943600" cy="3342882"/>
            <wp:effectExtent l="19050" t="19050" r="0" b="0"/>
            <wp:docPr id="100032" name="Picture 100032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  <w:r w:rsidR="00DD6CE4">
        <w:t xml:space="preserve"> </w:t>
      </w:r>
    </w:p>
    <w:p w14:paraId="605EEBC8" w14:textId="1F7C4921" w:rsidR="00DD6CE4" w:rsidRPr="00DD6CE4" w:rsidRDefault="003735B6" w:rsidP="00DD6CE4">
      <w:pPr>
        <w:pStyle w:val="p"/>
        <w:spacing w:before="15" w:after="15"/>
        <w:ind w:left="300" w:right="300"/>
      </w:pPr>
      <w:r>
        <w:rPr>
          <w:b/>
          <w:bCs/>
        </w:rPr>
        <w:t xml:space="preserve">Step 6: </w:t>
      </w:r>
      <w:r w:rsidR="00DD6CE4">
        <w:t>Accept the Terms and Conditions and click Next</w:t>
      </w:r>
    </w:p>
    <w:p w14:paraId="68E81AE9" w14:textId="77777777" w:rsidR="00DD6CE4" w:rsidRDefault="00DD6CE4" w:rsidP="00DD6CE4">
      <w:pPr>
        <w:pStyle w:val="p"/>
        <w:spacing w:before="15" w:after="15"/>
        <w:ind w:left="300" w:right="300"/>
        <w:rPr>
          <w:b/>
          <w:bCs/>
        </w:rPr>
      </w:pPr>
    </w:p>
    <w:p w14:paraId="75A371B1" w14:textId="7B16B2FC" w:rsidR="00DD6CE4" w:rsidRDefault="003735B6" w:rsidP="00DD6CE4">
      <w:pPr>
        <w:pStyle w:val="p"/>
        <w:spacing w:before="15" w:after="15"/>
        <w:ind w:left="300" w:right="300"/>
        <w:rPr>
          <w:b/>
          <w:bCs/>
        </w:rPr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C9E0E" wp14:editId="3A9ED9CF">
                <wp:simplePos x="0" y="0"/>
                <wp:positionH relativeFrom="column">
                  <wp:posOffset>3954780</wp:posOffset>
                </wp:positionH>
                <wp:positionV relativeFrom="paragraph">
                  <wp:posOffset>2569845</wp:posOffset>
                </wp:positionV>
                <wp:extent cx="281940" cy="114300"/>
                <wp:effectExtent l="20955" t="17145" r="20955" b="20955"/>
                <wp:wrapNone/>
                <wp:docPr id="9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940" cy="1143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EFB31C" id="Rectangle 37" o:spid="_x0000_s1026" style="position:absolute;margin-left:311.4pt;margin-top:202.35pt;width:22.2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" filled="f" strokecolor="red" strokeweight="2.25pt"/>
            </w:pict>
          </mc:Fallback>
        </mc:AlternateContent>
      </w: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C5BDB5" wp14:editId="7FC8CD26">
                <wp:simplePos x="0" y="0"/>
                <wp:positionH relativeFrom="column">
                  <wp:posOffset>3329940</wp:posOffset>
                </wp:positionH>
                <wp:positionV relativeFrom="paragraph">
                  <wp:posOffset>1845945</wp:posOffset>
                </wp:positionV>
                <wp:extent cx="426720" cy="487680"/>
                <wp:effectExtent l="62865" t="17145" r="15240" b="57150"/>
                <wp:wrapNone/>
                <wp:docPr id="8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6720" cy="48768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F50E6" id="AutoShape 39" o:spid="_x0000_s1026" type="#_x0000_t32" style="position:absolute;margin-left:262.2pt;margin-top:145.35pt;width:33.6pt;height:38.4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" strokecolor="red" strokeweight="2.25pt">
                <v:stroke endarrow="block"/>
              </v:shape>
            </w:pict>
          </mc:Fallback>
        </mc:AlternateContent>
      </w:r>
      <w:r w:rsidR="00DD6CE4">
        <w:rPr>
          <w:noProof/>
          <w:color w:val="1370AB"/>
          <w:bdr w:val="single" w:sz="12" w:space="0" w:color="1370AB"/>
        </w:rPr>
        <w:drawing>
          <wp:inline distT="0" distB="0" distL="0" distR="0" wp14:anchorId="329B3DBC" wp14:editId="39018291">
            <wp:extent cx="5943600" cy="3342882"/>
            <wp:effectExtent l="19050" t="19050" r="0" b="0"/>
            <wp:docPr id="100038" name="Picture 100038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0D199FEC" w14:textId="77777777" w:rsidR="00DD6CE4" w:rsidRDefault="00DD6CE4" w:rsidP="00DD6CE4">
      <w:pPr>
        <w:pStyle w:val="p"/>
        <w:spacing w:before="15" w:after="15"/>
        <w:ind w:left="300" w:right="300"/>
        <w:rPr>
          <w:b/>
          <w:bCs/>
        </w:rPr>
      </w:pPr>
    </w:p>
    <w:p w14:paraId="749B10FE" w14:textId="2CCECB93" w:rsidR="00DD6CE4" w:rsidRPr="00DD6CE4" w:rsidRDefault="003735B6" w:rsidP="00DD6CE4">
      <w:pPr>
        <w:pStyle w:val="p"/>
        <w:spacing w:before="15" w:after="15"/>
        <w:ind w:left="300" w:right="300"/>
      </w:pPr>
      <w:r>
        <w:rPr>
          <w:b/>
          <w:bCs/>
        </w:rPr>
        <w:lastRenderedPageBreak/>
        <w:t xml:space="preserve">Step 7: </w:t>
      </w:r>
      <w:r w:rsidR="00DD6CE4">
        <w:t>Finish the Installation of the System Image</w:t>
      </w:r>
    </w:p>
    <w:p w14:paraId="095F33CA" w14:textId="77777777" w:rsidR="00DD6CE4" w:rsidRDefault="00DD6CE4" w:rsidP="00DD6CE4">
      <w:pPr>
        <w:pStyle w:val="p"/>
        <w:spacing w:before="15" w:after="15"/>
        <w:ind w:left="300" w:right="300"/>
        <w:rPr>
          <w:b/>
          <w:bCs/>
        </w:rPr>
      </w:pPr>
    </w:p>
    <w:p w14:paraId="17EBAE17" w14:textId="39A4684D" w:rsidR="00292B9C" w:rsidRDefault="003735B6" w:rsidP="00DD6CE4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AC9E0E" wp14:editId="2E3B7280">
                <wp:simplePos x="0" y="0"/>
                <wp:positionH relativeFrom="column">
                  <wp:posOffset>4610100</wp:posOffset>
                </wp:positionH>
                <wp:positionV relativeFrom="paragraph">
                  <wp:posOffset>2573655</wp:posOffset>
                </wp:positionV>
                <wp:extent cx="304800" cy="121920"/>
                <wp:effectExtent l="19050" t="20955" r="19050" b="19050"/>
                <wp:wrapNone/>
                <wp:docPr id="7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12192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CBA69A" id="Rectangle 40" o:spid="_x0000_s1026" style="position:absolute;margin-left:363pt;margin-top:202.65pt;width:24pt;height: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" filled="f" strokecolor="red" strokeweight="2.25pt"/>
            </w:pict>
          </mc:Fallback>
        </mc:AlternateContent>
      </w:r>
      <w:r w:rsidR="00DD6CE4">
        <w:rPr>
          <w:noProof/>
          <w:color w:val="1370AB"/>
          <w:bdr w:val="single" w:sz="12" w:space="0" w:color="1370AB"/>
        </w:rPr>
        <w:drawing>
          <wp:inline distT="0" distB="0" distL="0" distR="0" wp14:anchorId="738B1BC4" wp14:editId="55E3128A">
            <wp:extent cx="5943600" cy="3342882"/>
            <wp:effectExtent l="19050" t="19050" r="0" b="0"/>
            <wp:docPr id="100041" name="Picture 100041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3B4C0AB7" w14:textId="77777777" w:rsidR="00DD6CE4" w:rsidRDefault="00DD6CE4" w:rsidP="00DD6CE4">
      <w:pPr>
        <w:pStyle w:val="p"/>
        <w:spacing w:before="15" w:after="15"/>
        <w:ind w:left="300" w:right="300"/>
        <w:rPr>
          <w:b/>
          <w:bCs/>
        </w:rPr>
      </w:pPr>
    </w:p>
    <w:p w14:paraId="52648B0C" w14:textId="11F9E828" w:rsidR="00292B9C" w:rsidRDefault="003735B6" w:rsidP="00DD6CE4">
      <w:pPr>
        <w:pStyle w:val="p"/>
        <w:spacing w:before="15" w:after="15"/>
        <w:ind w:left="300" w:right="300"/>
      </w:pPr>
      <w:r>
        <w:rPr>
          <w:b/>
          <w:bCs/>
        </w:rPr>
        <w:t xml:space="preserve">Step 8: </w:t>
      </w:r>
      <w:r w:rsidR="00DD6CE4">
        <w:t>Select the downloaded system Image and click Next.</w:t>
      </w:r>
    </w:p>
    <w:p w14:paraId="12254B98" w14:textId="3BD1C5AF" w:rsidR="00DD6CE4" w:rsidRDefault="00DD6CE4" w:rsidP="00DD6CE4">
      <w:pPr>
        <w:pStyle w:val="p"/>
        <w:spacing w:before="15" w:after="15"/>
        <w:ind w:left="300" w:right="300"/>
      </w:pPr>
    </w:p>
    <w:p w14:paraId="79999EA4" w14:textId="6EBE284C" w:rsidR="00DD6CE4" w:rsidRPr="00DD6CE4" w:rsidRDefault="003735B6" w:rsidP="00DD6CE4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AC9E0E" wp14:editId="4AB722C8">
                <wp:simplePos x="0" y="0"/>
                <wp:positionH relativeFrom="column">
                  <wp:posOffset>3802380</wp:posOffset>
                </wp:positionH>
                <wp:positionV relativeFrom="paragraph">
                  <wp:posOffset>2540635</wp:posOffset>
                </wp:positionV>
                <wp:extent cx="297180" cy="137160"/>
                <wp:effectExtent l="20955" t="20955" r="15240" b="22860"/>
                <wp:wrapNone/>
                <wp:docPr id="6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3716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0F4E7" id="Rectangle 43" o:spid="_x0000_s1026" style="position:absolute;margin-left:299.4pt;margin-top:200.05pt;width:23.4pt;height:1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" filled="f" strokecolor="red" strokeweight="2.25pt"/>
            </w:pict>
          </mc:Fallback>
        </mc:AlternateContent>
      </w: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AC9E0E" wp14:editId="32BFEADE">
                <wp:simplePos x="0" y="0"/>
                <wp:positionH relativeFrom="column">
                  <wp:posOffset>1363980</wp:posOffset>
                </wp:positionH>
                <wp:positionV relativeFrom="paragraph">
                  <wp:posOffset>1473835</wp:posOffset>
                </wp:positionV>
                <wp:extent cx="2164080" cy="129540"/>
                <wp:effectExtent l="20955" t="20955" r="15240" b="20955"/>
                <wp:wrapNone/>
                <wp:docPr id="5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4080" cy="1295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3677E6" id="Rectangle 42" o:spid="_x0000_s1026" style="position:absolute;margin-left:107.4pt;margin-top:116.05pt;width:170.4pt;height:1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" filled="f" strokecolor="red" strokeweight="2.25pt"/>
            </w:pict>
          </mc:Fallback>
        </mc:AlternateContent>
      </w:r>
      <w:r w:rsidR="00DD6CE4">
        <w:rPr>
          <w:noProof/>
          <w:color w:val="1370AB"/>
          <w:bdr w:val="single" w:sz="12" w:space="0" w:color="1370AB"/>
        </w:rPr>
        <w:drawing>
          <wp:inline distT="0" distB="0" distL="0" distR="0" wp14:anchorId="20F69FEE" wp14:editId="57027924">
            <wp:extent cx="5943600" cy="3342882"/>
            <wp:effectExtent l="0" t="0" r="0" b="0"/>
            <wp:docPr id="100047" name="Picture 100047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1CE39011" w14:textId="77777777" w:rsidR="00DD6CE4" w:rsidRDefault="00DD6CE4">
      <w:pPr>
        <w:pStyle w:val="p"/>
        <w:spacing w:before="15" w:after="15"/>
        <w:ind w:left="300" w:right="300"/>
        <w:rPr>
          <w:b/>
          <w:bCs/>
        </w:rPr>
      </w:pPr>
    </w:p>
    <w:p w14:paraId="3562DC99" w14:textId="77777777" w:rsidR="00DD6CE4" w:rsidRDefault="00DD6CE4" w:rsidP="00DD6CE4">
      <w:pPr>
        <w:pStyle w:val="p"/>
        <w:spacing w:before="15" w:after="15"/>
        <w:ind w:left="300" w:right="300"/>
        <w:rPr>
          <w:b/>
          <w:bCs/>
        </w:rPr>
      </w:pPr>
    </w:p>
    <w:p w14:paraId="7295AC71" w14:textId="7646FDD1" w:rsidR="00292B9C" w:rsidRPr="00DD6CE4" w:rsidRDefault="003735B6" w:rsidP="00DD6CE4">
      <w:pPr>
        <w:pStyle w:val="p"/>
        <w:spacing w:before="15" w:after="15"/>
        <w:ind w:left="300" w:right="300"/>
      </w:pPr>
      <w:r>
        <w:rPr>
          <w:b/>
          <w:bCs/>
        </w:rPr>
        <w:lastRenderedPageBreak/>
        <w:t xml:space="preserve">Step 9: </w:t>
      </w:r>
      <w:r w:rsidR="00E91A5D" w:rsidRPr="00E91A5D">
        <w:t>Under Emulated Performance, select Hardware - GLES 2.0 to enable hardware acceleration</w:t>
      </w:r>
      <w:r w:rsidR="00E91A5D">
        <w:t xml:space="preserve"> (If you have dedicated GPU, skip if not)</w:t>
      </w:r>
    </w:p>
    <w:p w14:paraId="52074407" w14:textId="77777777" w:rsidR="00DD6CE4" w:rsidRDefault="00DD6CE4">
      <w:pPr>
        <w:pStyle w:val="p"/>
        <w:spacing w:before="15" w:after="15"/>
        <w:ind w:left="300" w:right="300"/>
        <w:rPr>
          <w:b/>
          <w:bCs/>
        </w:rPr>
      </w:pPr>
    </w:p>
    <w:p w14:paraId="7EDB82CA" w14:textId="66AADCFA" w:rsidR="00DD6CE4" w:rsidRDefault="003735B6">
      <w:pPr>
        <w:pStyle w:val="p"/>
        <w:spacing w:before="15" w:after="15"/>
        <w:ind w:left="300" w:right="300"/>
        <w:rPr>
          <w:b/>
          <w:bCs/>
        </w:rPr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C9E0E" wp14:editId="7D70AD07">
                <wp:simplePos x="0" y="0"/>
                <wp:positionH relativeFrom="column">
                  <wp:posOffset>4457700</wp:posOffset>
                </wp:positionH>
                <wp:positionV relativeFrom="paragraph">
                  <wp:posOffset>2540000</wp:posOffset>
                </wp:positionV>
                <wp:extent cx="297180" cy="129540"/>
                <wp:effectExtent l="19050" t="20955" r="17145" b="20955"/>
                <wp:wrapNone/>
                <wp:docPr id="4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2954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C96E4" id="Rectangle 46" o:spid="_x0000_s1026" style="position:absolute;margin-left:351pt;margin-top:200pt;width:23.4pt;height:1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" filled="f" strokecolor="red" strokeweight="2.25pt"/>
            </w:pict>
          </mc:Fallback>
        </mc:AlternateContent>
      </w: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AC9E0E" wp14:editId="069708EF">
                <wp:simplePos x="0" y="0"/>
                <wp:positionH relativeFrom="column">
                  <wp:posOffset>2141220</wp:posOffset>
                </wp:positionH>
                <wp:positionV relativeFrom="paragraph">
                  <wp:posOffset>1907540</wp:posOffset>
                </wp:positionV>
                <wp:extent cx="678180" cy="381000"/>
                <wp:effectExtent l="17145" t="17145" r="19050" b="20955"/>
                <wp:wrapNone/>
                <wp:docPr id="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" cy="38100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CA9BBD" id="Rectangle 44" o:spid="_x0000_s1026" style="position:absolute;margin-left:168.6pt;margin-top:150.2pt;width:53.4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" filled="f" strokecolor="red" strokeweight="2.25pt"/>
            </w:pict>
          </mc:Fallback>
        </mc:AlternateContent>
      </w:r>
      <w:r w:rsidR="00DD6CE4">
        <w:rPr>
          <w:noProof/>
          <w:color w:val="1370AB"/>
          <w:bdr w:val="single" w:sz="12" w:space="0" w:color="1370AB"/>
        </w:rPr>
        <w:drawing>
          <wp:inline distT="0" distB="0" distL="0" distR="0" wp14:anchorId="57738489" wp14:editId="69694470">
            <wp:extent cx="5943600" cy="3342882"/>
            <wp:effectExtent l="0" t="0" r="0" b="0"/>
            <wp:docPr id="100053" name="Picture 100053" descr="Step 1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0CBFF701" w14:textId="77777777" w:rsidR="00DD6CE4" w:rsidRDefault="00DD6CE4">
      <w:pPr>
        <w:pStyle w:val="p"/>
        <w:spacing w:before="15" w:after="15"/>
        <w:ind w:left="300" w:right="300"/>
        <w:rPr>
          <w:b/>
          <w:bCs/>
        </w:rPr>
      </w:pPr>
    </w:p>
    <w:p w14:paraId="1E03EDE7" w14:textId="46805067" w:rsidR="00DD6CE4" w:rsidRDefault="003735B6" w:rsidP="00DD6CE4">
      <w:pPr>
        <w:pStyle w:val="p"/>
        <w:spacing w:before="15" w:after="15"/>
        <w:ind w:left="300" w:right="300"/>
      </w:pPr>
      <w:r>
        <w:rPr>
          <w:b/>
          <w:bCs/>
        </w:rPr>
        <w:t xml:space="preserve">Step 10: </w:t>
      </w:r>
      <w:r w:rsidR="00DD6CE4">
        <w:t>Run the AVD</w:t>
      </w:r>
    </w:p>
    <w:p w14:paraId="43996997" w14:textId="6F74AE74" w:rsidR="00DD6CE4" w:rsidRDefault="00DD6CE4" w:rsidP="00DD6CE4">
      <w:pPr>
        <w:pStyle w:val="p"/>
        <w:spacing w:before="15" w:after="15"/>
        <w:ind w:left="300" w:right="300"/>
      </w:pPr>
    </w:p>
    <w:p w14:paraId="6A5587DB" w14:textId="13EF1A10" w:rsidR="00DD6CE4" w:rsidRDefault="003735B6" w:rsidP="00DD6CE4">
      <w:pPr>
        <w:pStyle w:val="p"/>
        <w:spacing w:before="15" w:after="15"/>
        <w:ind w:left="300" w:right="300"/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801F55" wp14:editId="39EB5380">
                <wp:simplePos x="0" y="0"/>
                <wp:positionH relativeFrom="column">
                  <wp:posOffset>3672840</wp:posOffset>
                </wp:positionH>
                <wp:positionV relativeFrom="paragraph">
                  <wp:posOffset>1207770</wp:posOffset>
                </wp:positionV>
                <wp:extent cx="403860" cy="335280"/>
                <wp:effectExtent l="15240" t="64770" r="57150" b="19050"/>
                <wp:wrapNone/>
                <wp:docPr id="2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03860" cy="33528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AFB05" id="AutoShape 47" o:spid="_x0000_s1026" type="#_x0000_t32" style="position:absolute;margin-left:289.2pt;margin-top:95.1pt;width:31.8pt;height:26.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" strokecolor="red" strokeweight="2.25pt">
                <v:stroke endarrow="block"/>
              </v:shape>
            </w:pict>
          </mc:Fallback>
        </mc:AlternateContent>
      </w:r>
      <w:r w:rsidR="00DD6CE4">
        <w:rPr>
          <w:noProof/>
          <w:color w:val="1370AB"/>
          <w:bdr w:val="single" w:sz="12" w:space="0" w:color="1370AB"/>
        </w:rPr>
        <w:drawing>
          <wp:inline distT="0" distB="0" distL="0" distR="0" wp14:anchorId="21AA01E5" wp14:editId="47D6A86F">
            <wp:extent cx="5943600" cy="3342882"/>
            <wp:effectExtent l="19050" t="19050" r="0" b="0"/>
            <wp:docPr id="100059" name="Picture 100059" descr="Step 1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solidFill>
                        <a:srgbClr val="1370AB"/>
                      </a:solidFill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0FC8A52A" w14:textId="1E32F060" w:rsidR="00DD6CE4" w:rsidRDefault="00DD6CE4" w:rsidP="00DD6CE4">
      <w:pPr>
        <w:pStyle w:val="p"/>
        <w:spacing w:before="15" w:after="15"/>
        <w:ind w:left="300" w:right="300"/>
      </w:pPr>
    </w:p>
    <w:p w14:paraId="7EF041AD" w14:textId="764B833A" w:rsidR="00DD6CE4" w:rsidRPr="00DD6CE4" w:rsidRDefault="003735B6" w:rsidP="00DD6CE4">
      <w:pPr>
        <w:pStyle w:val="p"/>
        <w:spacing w:before="15" w:after="15"/>
        <w:ind w:left="300" w:right="300"/>
      </w:pPr>
      <w:r>
        <w:rPr>
          <w:b/>
          <w:bCs/>
        </w:rPr>
        <w:lastRenderedPageBreak/>
        <w:t xml:space="preserve">Step 11: </w:t>
      </w:r>
      <w:r w:rsidR="00DD6CE4">
        <w:t>AVD Setup is Complete</w:t>
      </w:r>
    </w:p>
    <w:p w14:paraId="3ABFF501" w14:textId="56CF6E9E" w:rsidR="00292B9C" w:rsidRDefault="00292B9C" w:rsidP="00DD6CE4">
      <w:pPr>
        <w:ind w:left="300" w:right="300"/>
      </w:pPr>
    </w:p>
    <w:p w14:paraId="7126F97B" w14:textId="1421A40B" w:rsidR="00DD6CE4" w:rsidRDefault="003735B6" w:rsidP="00DD6CE4">
      <w:pPr>
        <w:ind w:left="300" w:right="300"/>
        <w:rPr>
          <w:sz w:val="22"/>
          <w:szCs w:val="22"/>
        </w:rPr>
      </w:pPr>
      <w:r>
        <w:rPr>
          <w:noProof/>
          <w:color w:val="1370A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801F55" wp14:editId="5C67C5F1">
                <wp:simplePos x="0" y="0"/>
                <wp:positionH relativeFrom="column">
                  <wp:posOffset>1958340</wp:posOffset>
                </wp:positionH>
                <wp:positionV relativeFrom="paragraph">
                  <wp:posOffset>554355</wp:posOffset>
                </wp:positionV>
                <wp:extent cx="342900" cy="373380"/>
                <wp:effectExtent l="62865" t="57150" r="22860" b="17145"/>
                <wp:wrapNone/>
                <wp:docPr id="1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37338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BCC97" id="AutoShape 48" o:spid="_x0000_s1026" type="#_x0000_t32" style="position:absolute;margin-left:154.2pt;margin-top:43.65pt;width:27pt;height:29.4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="00DD6CE4">
        <w:rPr>
          <w:noProof/>
          <w:color w:val="1370AB"/>
          <w:bdr w:val="single" w:sz="12" w:space="0" w:color="1370AB"/>
        </w:rPr>
        <w:drawing>
          <wp:inline distT="0" distB="0" distL="0" distR="0" wp14:anchorId="05888D2D" wp14:editId="27C5E2D2">
            <wp:extent cx="5943600" cy="3342882"/>
            <wp:effectExtent l="0" t="0" r="0" b="0"/>
            <wp:docPr id="100062" name="Picture 100062" descr="Step 2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7F3DE6E1" w14:textId="3339134B" w:rsidR="00292B9C" w:rsidRDefault="00292B9C">
      <w:pPr>
        <w:pStyle w:val="align-right"/>
        <w:spacing w:before="15" w:after="15"/>
        <w:ind w:left="300" w:right="300"/>
        <w:rPr>
          <w:sz w:val="22"/>
          <w:szCs w:val="22"/>
        </w:rPr>
      </w:pPr>
    </w:p>
    <w:p w14:paraId="04CF480B" w14:textId="7AAE06B8" w:rsidR="00292B9C" w:rsidRDefault="003735B6">
      <w:pPr>
        <w:pStyle w:val="p"/>
        <w:spacing w:before="15" w:after="15"/>
        <w:ind w:left="300" w:right="300"/>
      </w:pPr>
      <w:r>
        <w:rPr>
          <w:b/>
          <w:bCs/>
        </w:rPr>
        <w:t xml:space="preserve">Step </w:t>
      </w:r>
      <w:r w:rsidR="00DD6CE4">
        <w:rPr>
          <w:b/>
          <w:bCs/>
        </w:rPr>
        <w:t>12</w:t>
      </w:r>
      <w:r>
        <w:rPr>
          <w:b/>
          <w:bCs/>
        </w:rPr>
        <w:t>:</w:t>
      </w:r>
      <w:r w:rsidR="00DD6CE4">
        <w:rPr>
          <w:b/>
          <w:bCs/>
        </w:rPr>
        <w:t xml:space="preserve"> </w:t>
      </w:r>
      <w:r w:rsidR="00DD6CE4">
        <w:t>AVD Setup is Complete</w:t>
      </w:r>
    </w:p>
    <w:p w14:paraId="0144CDB7" w14:textId="77777777" w:rsidR="00DD6CE4" w:rsidRDefault="00DD6CE4">
      <w:pPr>
        <w:pStyle w:val="p"/>
        <w:spacing w:before="15" w:after="15"/>
        <w:ind w:left="300" w:right="300"/>
      </w:pPr>
    </w:p>
    <w:p w14:paraId="1606153D" w14:textId="10571167" w:rsidR="00DD6CE4" w:rsidRPr="00DD6CE4" w:rsidRDefault="00DD6CE4">
      <w:pPr>
        <w:pStyle w:val="p"/>
        <w:spacing w:before="15" w:after="15"/>
        <w:ind w:left="300" w:right="300"/>
      </w:pPr>
      <w:r>
        <w:rPr>
          <w:noProof/>
          <w:color w:val="1370AB"/>
          <w:bdr w:val="single" w:sz="12" w:space="0" w:color="1370AB"/>
        </w:rPr>
        <w:drawing>
          <wp:inline distT="0" distB="0" distL="0" distR="0" wp14:anchorId="774367CB" wp14:editId="7C87B711">
            <wp:extent cx="5943600" cy="3342882"/>
            <wp:effectExtent l="0" t="0" r="0" b="0"/>
            <wp:docPr id="100065" name="Picture 100065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882"/>
                    </a:xfrm>
                    <a:prstGeom prst="rect">
                      <a:avLst/>
                    </a:prstGeom>
                    <a:ln w="19050">
                      <a:noFill/>
                      <a:prstDash val="solid"/>
                      <a:miter lim="0"/>
                    </a:ln>
                  </pic:spPr>
                </pic:pic>
              </a:graphicData>
            </a:graphic>
          </wp:inline>
        </w:drawing>
      </w:r>
    </w:p>
    <w:p w14:paraId="192010E1" w14:textId="6CBDD845" w:rsidR="00292B9C" w:rsidRDefault="00292B9C" w:rsidP="00DD6CE4">
      <w:pPr>
        <w:ind w:left="300" w:right="300"/>
      </w:pPr>
    </w:p>
    <w:p w14:paraId="7AED94AA" w14:textId="06736D75" w:rsidR="00292B9C" w:rsidRDefault="00292B9C" w:rsidP="00DD6CE4">
      <w:pPr>
        <w:spacing w:after="300"/>
        <w:ind w:right="300"/>
      </w:pPr>
    </w:p>
    <w:sectPr w:rsidR="00292B9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FE2EE9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DAC57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CA2A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DC673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42CBC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DCDF4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C439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E443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8C8C2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D6867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17E36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95EBF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F0475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52614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47C1F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560F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3CB6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A438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B9C"/>
    <w:rsid w:val="00292B9C"/>
    <w:rsid w:val="003735B6"/>
    <w:rsid w:val="0077148E"/>
    <w:rsid w:val="00DD6CE4"/>
    <w:rsid w:val="00E9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21D8"/>
  <w15:docId w15:val="{A2DF2F97-6D4D-4CF0-B421-9AD66CD0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rFonts w:ascii="Segoe UI" w:eastAsia="Segoe UI" w:hAnsi="Segoe UI" w:cs="Segoe UI"/>
      <w:color w:val="575757"/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Times New Roman" w:eastAsia="Times New Roman" w:hAnsi="Times New Roman" w:cs="Times New Roman"/>
      <w:color w:val="4465A2"/>
      <w:kern w:val="36"/>
      <w:sz w:val="26"/>
      <w:szCs w:val="2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Times New Roman" w:eastAsia="Times New Roman" w:hAnsi="Times New Roman" w:cs="Times New Roman"/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rFonts w:ascii="Times New Roman" w:eastAsia="Times New Roman" w:hAnsi="Times New Roman" w:cs="Times New Roman"/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rFonts w:ascii="Times New Roman" w:eastAsia="Times New Roman" w:hAnsi="Times New Roman" w:cs="Times New Roman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basedOn w:val="Normal"/>
    <w:rPr>
      <w:sz w:val="22"/>
      <w:szCs w:val="22"/>
    </w:rPr>
  </w:style>
  <w:style w:type="character" w:customStyle="1" w:styleId="alink">
    <w:name w:val="a_link"/>
    <w:basedOn w:val="DefaultParagraphFont"/>
    <w:rPr>
      <w:color w:val="1370AB"/>
    </w:rPr>
  </w:style>
  <w:style w:type="paragraph" w:customStyle="1" w:styleId="align-right">
    <w:name w:val="align-right"/>
    <w:basedOn w:val="Normal"/>
    <w:pPr>
      <w:jc w:val="right"/>
    </w:pPr>
  </w:style>
  <w:style w:type="character" w:customStyle="1" w:styleId="adisabled">
    <w:name w:val="a_disabled"/>
    <w:basedOn w:val="a"/>
    <w:rPr>
      <w:b w:val="0"/>
      <w:bCs w:val="0"/>
      <w:vanish/>
      <w:color w:val="FFFFFF"/>
      <w:sz w:val="24"/>
      <w:szCs w:val="24"/>
    </w:rPr>
  </w:style>
  <w:style w:type="character" w:customStyle="1" w:styleId="a">
    <w:name w:val="a"/>
    <w:basedOn w:val="DefaultParagraphFont"/>
    <w:rPr>
      <w:b w:val="0"/>
      <w:bCs w:val="0"/>
      <w:color w:val="1370AB"/>
      <w:sz w:val="24"/>
      <w:szCs w:val="24"/>
    </w:rPr>
  </w:style>
  <w:style w:type="character" w:customStyle="1" w:styleId="spanaccessible-text">
    <w:name w:val="span_accessible-text"/>
    <w:basedOn w:val="DefaultParagraphFont"/>
  </w:style>
  <w:style w:type="paragraph" w:styleId="Title">
    <w:name w:val="Title"/>
    <w:basedOn w:val="Normal"/>
    <w:next w:val="Normal"/>
    <w:link w:val="TitleChar"/>
    <w:uiPriority w:val="10"/>
    <w:qFormat/>
    <w:rsid w:val="0077148E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4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Recorded Steps</vt:lpstr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creator>Kumar Prakhar</dc:creator>
  <cp:lastModifiedBy>Kumar Prakhar</cp:lastModifiedBy>
  <cp:revision>2</cp:revision>
  <dcterms:created xsi:type="dcterms:W3CDTF">2020-09-06T08:28:00Z</dcterms:created>
  <dcterms:modified xsi:type="dcterms:W3CDTF">2020-09-06T08:28:00Z</dcterms:modified>
</cp:coreProperties>
</file>