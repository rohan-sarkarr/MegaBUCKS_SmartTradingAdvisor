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45FCA65" w14:textId="1DFFDA5B" w:rsidR="00C1587A" w:rsidRPr="0057255C" w:rsidRDefault="00C1587A" w:rsidP="00C1587A">
      <w:pPr>
        <w:pStyle w:val="Title"/>
        <w:rPr>
          <w:rFonts w:ascii="Times New Roman" w:eastAsia="Segoe UI" w:hAnsi="Times New Roman" w:cs="Times New Roman"/>
          <w:b/>
          <w:bCs/>
          <w:color w:val="000000" w:themeColor="text1"/>
          <w:sz w:val="32"/>
          <w:szCs w:val="32"/>
        </w:rPr>
      </w:pPr>
      <w:r w:rsidRPr="0057255C">
        <w:rPr>
          <w:rFonts w:ascii="Times New Roman" w:eastAsia="Segoe UI" w:hAnsi="Times New Roman" w:cs="Times New Roman"/>
          <w:b/>
          <w:bCs/>
          <w:color w:val="000000" w:themeColor="text1"/>
          <w:sz w:val="32"/>
          <w:szCs w:val="32"/>
        </w:rPr>
        <w:t>Visual Studio Code Installation Documentation</w:t>
      </w:r>
    </w:p>
    <w:p w14:paraId="49428CC3" w14:textId="583403ED" w:rsidR="00C1587A" w:rsidRPr="0057255C" w:rsidRDefault="002B1A90" w:rsidP="00C1587A">
      <w:pPr>
        <w:ind w:left="300" w:right="300"/>
        <w:rPr>
          <w:rFonts w:ascii="Times New Roman" w:hAnsi="Times New Roman" w:cs="Times New Roman"/>
          <w:color w:val="000000" w:themeColor="text1"/>
        </w:rPr>
      </w:pPr>
      <w:r w:rsidRPr="002B1A90">
        <w:rPr>
          <w:rFonts w:ascii="Times New Roman" w:hAnsi="Times New Roman" w:cs="Times New Roman"/>
          <w:noProof/>
          <w:color w:val="000000" w:themeColor="text1"/>
        </w:rPr>
        <w:pict w14:anchorId="30DACA93">
          <v:rect id="_x0000_i1026" alt="" style="width:421.3pt;height:.05pt;mso-width-percent:0;mso-height-percent:0;mso-width-percent:0;mso-height-percent:0" o:hrstd="t" o:hr="t" fillcolor="gray" stroked="f">
            <v:path strokeok="f"/>
          </v:rect>
        </w:pict>
      </w:r>
      <w:r w:rsidR="00044A59" w:rsidRPr="0057255C">
        <w:rPr>
          <w:rStyle w:val="adisabled"/>
          <w:rFonts w:ascii="Times New Roman" w:hAnsi="Times New Roman" w:cs="Times New Roman"/>
          <w:color w:val="000000" w:themeColor="text1"/>
        </w:rPr>
        <w:t>Previous</w:t>
      </w:r>
      <w:r w:rsidR="00044A59" w:rsidRPr="0057255C">
        <w:rPr>
          <w:rFonts w:ascii="Times New Roman" w:hAnsi="Times New Roman" w:cs="Times New Roman"/>
          <w:color w:val="000000" w:themeColor="text1"/>
        </w:rPr>
        <w:t xml:space="preserve"> </w:t>
      </w:r>
    </w:p>
    <w:p w14:paraId="06A26419" w14:textId="6081FA55" w:rsidR="002B6236" w:rsidRP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  <w:hyperlink w:history="1"/>
      <w:r w:rsidR="00044A59" w:rsidRPr="0057255C">
        <w:rPr>
          <w:rFonts w:ascii="Times New Roman" w:hAnsi="Times New Roman" w:cs="Times New Roman"/>
          <w:b/>
          <w:bCs/>
          <w:color w:val="000000" w:themeColor="text1"/>
        </w:rPr>
        <w:t xml:space="preserve">Step 1: </w:t>
      </w:r>
      <w:r w:rsidR="00044A59" w:rsidRPr="0057255C">
        <w:rPr>
          <w:rFonts w:ascii="Times New Roman" w:hAnsi="Times New Roman" w:cs="Times New Roman"/>
          <w:color w:val="000000" w:themeColor="text1"/>
        </w:rPr>
        <w:t xml:space="preserve"> </w:t>
      </w:r>
      <w:r w:rsidR="00C1587A" w:rsidRPr="0057255C">
        <w:rPr>
          <w:rFonts w:ascii="Times New Roman" w:hAnsi="Times New Roman" w:cs="Times New Roman"/>
          <w:color w:val="000000" w:themeColor="text1"/>
        </w:rPr>
        <w:t xml:space="preserve">Download Visual Studio Code from – </w:t>
      </w:r>
      <w:hyperlink r:id="rId7" w:history="1">
        <w:r w:rsidR="00C1587A" w:rsidRPr="0057255C">
          <w:rPr>
            <w:rStyle w:val="Hyperlink"/>
            <w:rFonts w:ascii="Times New Roman" w:hAnsi="Times New Roman" w:cs="Times New Roman"/>
          </w:rPr>
          <w:t>https://code.visualstudio.com</w:t>
        </w:r>
      </w:hyperlink>
    </w:p>
    <w:p w14:paraId="270FF4A1" w14:textId="77777777" w:rsidR="0057255C" w:rsidRP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</w:p>
    <w:p w14:paraId="079333D1" w14:textId="085B065E" w:rsidR="00C1587A" w:rsidRP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  <w:r w:rsidRPr="0057255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82EBD3" wp14:editId="20A98E8D">
                <wp:simplePos x="0" y="0"/>
                <wp:positionH relativeFrom="column">
                  <wp:posOffset>1288992</wp:posOffset>
                </wp:positionH>
                <wp:positionV relativeFrom="paragraph">
                  <wp:posOffset>1873885</wp:posOffset>
                </wp:positionV>
                <wp:extent cx="233218" cy="556491"/>
                <wp:effectExtent l="38100" t="25400" r="8255" b="2794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218" cy="556491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58E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01.5pt;margin-top:147.55pt;width:18.35pt;height:43.8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" strokecolor="red" strokeweight="5pt">
                <v:stroke endarrow="block"/>
              </v:shape>
            </w:pict>
          </mc:Fallback>
        </mc:AlternateContent>
      </w:r>
      <w:r w:rsidR="00044A59" w:rsidRPr="0057255C">
        <w:rPr>
          <w:rFonts w:ascii="Times New Roman" w:hAnsi="Times New Roman" w:cs="Times New Roman"/>
          <w:noProof/>
          <w:color w:val="000000" w:themeColor="text1"/>
          <w:bdr w:val="single" w:sz="12" w:space="0" w:color="1370AB"/>
        </w:rPr>
        <w:drawing>
          <wp:inline distT="0" distB="0" distL="0" distR="0" wp14:anchorId="388367B4" wp14:editId="3BD25A18">
            <wp:extent cx="5400000" cy="3037500"/>
            <wp:effectExtent l="25400" t="25400" r="23495" b="23495"/>
            <wp:docPr id="100005" name="Picture 100005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4C6B09DF" w14:textId="35DEF324" w:rsidR="00C1587A" w:rsidRPr="0057255C" w:rsidRDefault="00044A59" w:rsidP="0057255C">
      <w:pPr>
        <w:pStyle w:val="p"/>
        <w:spacing w:before="15" w:after="15"/>
        <w:ind w:right="3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Step 2: </w:t>
      </w:r>
      <w:r w:rsidR="00C1587A"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>Open setup file</w:t>
      </w:r>
    </w:p>
    <w:p w14:paraId="165215EE" w14:textId="77777777" w:rsidR="00C1587A" w:rsidRPr="0057255C" w:rsidRDefault="00C1587A" w:rsidP="00C1587A">
      <w:pPr>
        <w:pStyle w:val="p"/>
        <w:spacing w:before="15" w:after="15"/>
        <w:ind w:left="300" w:right="3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EDD391" w14:textId="192275AB" w:rsidR="002B6236" w:rsidRP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  <w:r w:rsidRPr="0057255C">
        <w:rPr>
          <w:rFonts w:ascii="Times New Roman" w:hAnsi="Times New Roman" w:cs="Times New Roman"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11B9DC" wp14:editId="148643F2">
                <wp:simplePos x="0" y="0"/>
                <wp:positionH relativeFrom="column">
                  <wp:posOffset>-15529</wp:posOffset>
                </wp:positionH>
                <wp:positionV relativeFrom="paragraph">
                  <wp:posOffset>2674620</wp:posOffset>
                </wp:positionV>
                <wp:extent cx="877455" cy="404321"/>
                <wp:effectExtent l="12700" t="12700" r="12065" b="1524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455" cy="4043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56F0F5" id="Oval 12" o:spid="_x0000_s1026" style="position:absolute;margin-left:-1.2pt;margin-top:210.6pt;width:69.1pt;height:31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" filled="f" strokecolor="red" strokeweight="2pt"/>
            </w:pict>
          </mc:Fallback>
        </mc:AlternateContent>
      </w:r>
      <w:r w:rsidR="00044A59" w:rsidRPr="0057255C">
        <w:rPr>
          <w:rFonts w:ascii="Times New Roman" w:hAnsi="Times New Roman" w:cs="Times New Roman"/>
          <w:noProof/>
          <w:color w:val="000000" w:themeColor="text1"/>
          <w:bdr w:val="single" w:sz="12" w:space="0" w:color="1370AB"/>
        </w:rPr>
        <w:drawing>
          <wp:inline distT="0" distB="0" distL="0" distR="0" wp14:anchorId="16FD9681" wp14:editId="51EFADF9">
            <wp:extent cx="5400000" cy="3037500"/>
            <wp:effectExtent l="25400" t="25400" r="23495" b="23495"/>
            <wp:docPr id="100008" name="Picture 100008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3DDD1A28" w14:textId="4E1D8F6B" w:rsidR="002B6236" w:rsidRPr="0057255C" w:rsidRDefault="00044A59" w:rsidP="0057255C">
      <w:pPr>
        <w:pStyle w:val="p"/>
        <w:spacing w:before="15" w:after="15"/>
        <w:ind w:right="3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Step 3: </w:t>
      </w:r>
      <w:r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1587A"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>Select</w:t>
      </w:r>
      <w:r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"I accept the agreement (radio button)"</w:t>
      </w:r>
    </w:p>
    <w:p w14:paraId="27E13631" w14:textId="09647F97" w:rsidR="00C1587A" w:rsidRPr="0057255C" w:rsidRDefault="00C1587A">
      <w:pPr>
        <w:pStyle w:val="p"/>
        <w:spacing w:before="15" w:after="15"/>
        <w:ind w:left="300" w:right="3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4ECB24" w14:textId="2BE8B5B4" w:rsidR="002B6236" w:rsidRP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  <w:r w:rsidRPr="0057255C">
        <w:rPr>
          <w:rFonts w:ascii="Times New Roman" w:hAnsi="Times New Roman" w:cs="Times New Roman"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DAAB2F" wp14:editId="34065D73">
                <wp:simplePos x="0" y="0"/>
                <wp:positionH relativeFrom="column">
                  <wp:posOffset>1874405</wp:posOffset>
                </wp:positionH>
                <wp:positionV relativeFrom="paragraph">
                  <wp:posOffset>1960880</wp:posOffset>
                </wp:positionV>
                <wp:extent cx="1696027" cy="66937"/>
                <wp:effectExtent l="12700" t="12700" r="31750" b="222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96027" cy="669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1A9D4" id="Rectangle 14" o:spid="_x0000_s1026" style="position:absolute;margin-left:147.6pt;margin-top:154.4pt;width:133.55pt;height:5.2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" filled="f" strokecolor="red" strokeweight="3pt"/>
            </w:pict>
          </mc:Fallback>
        </mc:AlternateContent>
      </w:r>
      <w:r w:rsidR="00044A59" w:rsidRPr="0057255C">
        <w:rPr>
          <w:rFonts w:ascii="Times New Roman" w:hAnsi="Times New Roman" w:cs="Times New Roman"/>
          <w:noProof/>
          <w:color w:val="000000" w:themeColor="text1"/>
          <w:bdr w:val="single" w:sz="12" w:space="0" w:color="1370AB"/>
        </w:rPr>
        <w:drawing>
          <wp:inline distT="0" distB="0" distL="0" distR="0" wp14:anchorId="677B94B6" wp14:editId="09A23C26">
            <wp:extent cx="5400000" cy="3037500"/>
            <wp:effectExtent l="25400" t="25400" r="23495" b="23495"/>
            <wp:docPr id="100011" name="Picture 100011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  <w:r w:rsidRPr="0057255C">
        <w:rPr>
          <w:rFonts w:ascii="Times New Roman" w:hAnsi="Times New Roman" w:cs="Times New Roman"/>
          <w:b/>
          <w:bCs/>
          <w:color w:val="000000" w:themeColor="text1"/>
        </w:rPr>
        <w:t>St</w:t>
      </w:r>
      <w:r w:rsidR="00044A59" w:rsidRPr="0057255C">
        <w:rPr>
          <w:rFonts w:ascii="Times New Roman" w:hAnsi="Times New Roman" w:cs="Times New Roman"/>
          <w:b/>
          <w:bCs/>
          <w:color w:val="000000" w:themeColor="text1"/>
        </w:rPr>
        <w:t xml:space="preserve">ep 4: </w:t>
      </w:r>
      <w:r w:rsidR="00C1587A" w:rsidRPr="0057255C">
        <w:rPr>
          <w:rFonts w:ascii="Times New Roman" w:hAnsi="Times New Roman" w:cs="Times New Roman"/>
          <w:color w:val="000000" w:themeColor="text1"/>
        </w:rPr>
        <w:t>Select Next button</w:t>
      </w:r>
      <w:r w:rsidR="00911388" w:rsidRPr="0057255C">
        <w:rPr>
          <w:rFonts w:ascii="Times New Roman" w:hAnsi="Times New Roman" w:cs="Times New Roman"/>
          <w:color w:val="000000" w:themeColor="text1"/>
        </w:rPr>
        <w:t xml:space="preserve"> on the following screens</w:t>
      </w:r>
    </w:p>
    <w:p w14:paraId="328460A3" w14:textId="77777777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</w:p>
    <w:p w14:paraId="07310727" w14:textId="77777777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  <w:r w:rsidRPr="0057255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EDAF08" wp14:editId="31412110">
                <wp:simplePos x="0" y="0"/>
                <wp:positionH relativeFrom="column">
                  <wp:posOffset>3337502</wp:posOffset>
                </wp:positionH>
                <wp:positionV relativeFrom="paragraph">
                  <wp:posOffset>2277745</wp:posOffset>
                </wp:positionV>
                <wp:extent cx="233218" cy="556491"/>
                <wp:effectExtent l="38100" t="25400" r="8255" b="2794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218" cy="556491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92DDD" id="Straight Arrow Connector 13" o:spid="_x0000_s1026" type="#_x0000_t32" style="position:absolute;margin-left:262.8pt;margin-top:179.35pt;width:18.35pt;height:43.8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" strokecolor="red" strokeweight="5pt">
                <v:stroke endarrow="block"/>
              </v:shape>
            </w:pict>
          </mc:Fallback>
        </mc:AlternateContent>
      </w:r>
      <w:r w:rsidR="00044A59" w:rsidRPr="0057255C">
        <w:rPr>
          <w:rFonts w:ascii="Times New Roman" w:hAnsi="Times New Roman" w:cs="Times New Roman"/>
          <w:noProof/>
          <w:color w:val="000000" w:themeColor="text1"/>
          <w:bdr w:val="single" w:sz="12" w:space="0" w:color="1370AB"/>
        </w:rPr>
        <w:drawing>
          <wp:inline distT="0" distB="0" distL="0" distR="0" wp14:anchorId="111D90C7" wp14:editId="10529171">
            <wp:extent cx="5400000" cy="3037500"/>
            <wp:effectExtent l="25400" t="25400" r="23495" b="23495"/>
            <wp:docPr id="100014" name="Picture 10001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40B22910" w14:textId="77777777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</w:p>
    <w:p w14:paraId="1C2B839F" w14:textId="77777777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</w:p>
    <w:p w14:paraId="6023065D" w14:textId="77777777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</w:p>
    <w:p w14:paraId="6635A6EF" w14:textId="77777777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  <w:r w:rsidRPr="0057255C">
        <w:rPr>
          <w:rFonts w:ascii="Times New Roman" w:hAnsi="Times New Roman" w:cs="Times New Roman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FAA797" wp14:editId="7B499DAE">
                <wp:simplePos x="0" y="0"/>
                <wp:positionH relativeFrom="column">
                  <wp:posOffset>3286932</wp:posOffset>
                </wp:positionH>
                <wp:positionV relativeFrom="paragraph">
                  <wp:posOffset>5405004</wp:posOffset>
                </wp:positionV>
                <wp:extent cx="233218" cy="556491"/>
                <wp:effectExtent l="38100" t="25400" r="8255" b="279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218" cy="556491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3BA94" id="Straight Arrow Connector 15" o:spid="_x0000_s1026" type="#_x0000_t32" style="position:absolute;margin-left:258.8pt;margin-top:425.6pt;width:18.35pt;height:43.8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" strokecolor="red" strokeweight="5pt">
                <v:stroke endarrow="block"/>
              </v:shape>
            </w:pict>
          </mc:Fallback>
        </mc:AlternateContent>
      </w:r>
      <w:r w:rsidRPr="0057255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2899CB" wp14:editId="5A32DF37">
                <wp:simplePos x="0" y="0"/>
                <wp:positionH relativeFrom="column">
                  <wp:posOffset>3302462</wp:posOffset>
                </wp:positionH>
                <wp:positionV relativeFrom="paragraph">
                  <wp:posOffset>2294890</wp:posOffset>
                </wp:positionV>
                <wp:extent cx="233218" cy="556491"/>
                <wp:effectExtent l="38100" t="25400" r="8255" b="2794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218" cy="556491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825C1" id="Straight Arrow Connector 16" o:spid="_x0000_s1026" type="#_x0000_t32" style="position:absolute;margin-left:260.05pt;margin-top:180.7pt;width:18.35pt;height:43.8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" strokecolor="red" strokeweight="5pt">
                <v:stroke endarrow="block"/>
              </v:shape>
            </w:pict>
          </mc:Fallback>
        </mc:AlternateContent>
      </w:r>
      <w:r w:rsidR="00044A59" w:rsidRPr="0057255C">
        <w:rPr>
          <w:rFonts w:ascii="Times New Roman" w:hAnsi="Times New Roman" w:cs="Times New Roman"/>
          <w:noProof/>
          <w:color w:val="000000" w:themeColor="text1"/>
          <w:bdr w:val="single" w:sz="12" w:space="0" w:color="1370AB"/>
        </w:rPr>
        <w:drawing>
          <wp:inline distT="0" distB="0" distL="0" distR="0" wp14:anchorId="0B5AB629" wp14:editId="22FF0E79">
            <wp:extent cx="5400000" cy="3037500"/>
            <wp:effectExtent l="25400" t="25400" r="23495" b="23495"/>
            <wp:docPr id="100017" name="Picture 100017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  <w:hyperlink w:anchor="Step5" w:tooltip="Previous" w:history="1"/>
      <w:r w:rsidR="00044A59" w:rsidRPr="0057255C">
        <w:rPr>
          <w:rFonts w:ascii="Times New Roman" w:hAnsi="Times New Roman" w:cs="Times New Roman"/>
          <w:color w:val="000000" w:themeColor="text1"/>
        </w:rPr>
        <w:t xml:space="preserve"> </w:t>
      </w:r>
    </w:p>
    <w:p w14:paraId="6FED67AE" w14:textId="77777777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</w:p>
    <w:p w14:paraId="0CCE99BB" w14:textId="01AF65D7" w:rsidR="0020757F" w:rsidRDefault="002B1A90" w:rsidP="0057255C">
      <w:pPr>
        <w:ind w:right="300"/>
        <w:rPr>
          <w:rFonts w:ascii="Times New Roman" w:hAnsi="Times New Roman" w:cs="Times New Roman"/>
          <w:color w:val="000000" w:themeColor="text1"/>
        </w:rPr>
      </w:pPr>
      <w:hyperlink w:anchor="Step7" w:tooltip="Next" w:history="1"/>
      <w:r w:rsidR="00044A59" w:rsidRPr="0057255C">
        <w:rPr>
          <w:rFonts w:ascii="Times New Roman" w:hAnsi="Times New Roman" w:cs="Times New Roman"/>
          <w:noProof/>
          <w:color w:val="000000" w:themeColor="text1"/>
          <w:bdr w:val="single" w:sz="12" w:space="0" w:color="1370AB"/>
        </w:rPr>
        <w:drawing>
          <wp:inline distT="0" distB="0" distL="0" distR="0" wp14:anchorId="41002E76" wp14:editId="57ECA78E">
            <wp:extent cx="5400000" cy="3037500"/>
            <wp:effectExtent l="25400" t="25400" r="23495" b="23495"/>
            <wp:docPr id="100020" name="Picture 100020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  <w:r w:rsidR="00044A59" w:rsidRPr="0057255C">
        <w:rPr>
          <w:rFonts w:ascii="Times New Roman" w:hAnsi="Times New Roman" w:cs="Times New Roman"/>
          <w:color w:val="000000" w:themeColor="text1"/>
        </w:rPr>
        <w:t xml:space="preserve"> </w:t>
      </w:r>
    </w:p>
    <w:p w14:paraId="40E2A4AC" w14:textId="51D443D6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</w:p>
    <w:p w14:paraId="573B420E" w14:textId="176200B5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</w:p>
    <w:p w14:paraId="25C1EFA1" w14:textId="1C12BF18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</w:p>
    <w:p w14:paraId="1639B9C3" w14:textId="3F98309A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</w:p>
    <w:p w14:paraId="4C8D57B7" w14:textId="656AE42A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</w:p>
    <w:p w14:paraId="50C0138C" w14:textId="73BAB819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</w:p>
    <w:p w14:paraId="5D3599E8" w14:textId="6C5E38D0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</w:p>
    <w:p w14:paraId="6F6BD3C2" w14:textId="16A7AAD9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</w:p>
    <w:p w14:paraId="3951F391" w14:textId="77777777" w:rsidR="0057255C" w:rsidRP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</w:p>
    <w:p w14:paraId="70FDDE50" w14:textId="56469314" w:rsidR="0020757F" w:rsidRPr="0057255C" w:rsidRDefault="00044A59" w:rsidP="0057255C">
      <w:pPr>
        <w:pStyle w:val="p"/>
        <w:spacing w:before="15" w:after="15"/>
        <w:ind w:right="3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Step </w:t>
      </w:r>
      <w:r w:rsidR="00911388"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911388"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>Select</w:t>
      </w:r>
      <w:r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"Register Code as an editor for supported file types (check box)"</w:t>
      </w:r>
      <w:r w:rsidR="00911388"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"Add 'Open with Code' action to Windows Explorer directory context menu (check box)"</w:t>
      </w:r>
      <w:hyperlink w:anchor="Step8" w:tooltip="Previous" w:history="1"/>
      <w:hyperlink w:anchor="Step10" w:tooltip="Next" w:history="1"/>
      <w:r w:rsidR="00911388" w:rsidRPr="0057255C">
        <w:rPr>
          <w:rStyle w:val="alink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>"Add 'Open with Code' action to Windows Explorer file context menu (check box)"</w:t>
      </w:r>
    </w:p>
    <w:p w14:paraId="395422AC" w14:textId="35014249" w:rsidR="002B6236" w:rsidRPr="0057255C" w:rsidRDefault="0057255C" w:rsidP="0057255C">
      <w:pPr>
        <w:pStyle w:val="p"/>
        <w:spacing w:before="15" w:after="15"/>
        <w:ind w:right="3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255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908844" wp14:editId="5D834D95">
                <wp:simplePos x="0" y="0"/>
                <wp:positionH relativeFrom="column">
                  <wp:posOffset>3276543</wp:posOffset>
                </wp:positionH>
                <wp:positionV relativeFrom="paragraph">
                  <wp:posOffset>2315960</wp:posOffset>
                </wp:positionV>
                <wp:extent cx="233218" cy="556491"/>
                <wp:effectExtent l="38100" t="25400" r="8255" b="279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218" cy="556491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6E69A" id="Straight Arrow Connector 17" o:spid="_x0000_s1026" type="#_x0000_t32" style="position:absolute;margin-left:258pt;margin-top:182.35pt;width:18.35pt;height:43.8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" strokecolor="red" strokeweight="5pt">
                <v:stroke endarrow="block"/>
              </v:shape>
            </w:pict>
          </mc:Fallback>
        </mc:AlternateContent>
      </w:r>
      <w:r w:rsidR="00044A59" w:rsidRPr="0057255C">
        <w:rPr>
          <w:rFonts w:ascii="Times New Roman" w:hAnsi="Times New Roman" w:cs="Times New Roman"/>
          <w:noProof/>
          <w:color w:val="000000" w:themeColor="text1"/>
          <w:sz w:val="24"/>
          <w:szCs w:val="24"/>
          <w:bdr w:val="single" w:sz="12" w:space="0" w:color="1370AB"/>
        </w:rPr>
        <w:drawing>
          <wp:inline distT="0" distB="0" distL="0" distR="0" wp14:anchorId="26056949" wp14:editId="034E67CE">
            <wp:extent cx="5400000" cy="3037500"/>
            <wp:effectExtent l="25400" t="25400" r="23495" b="23495"/>
            <wp:docPr id="100029" name="Picture 10002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  <w:r w:rsidR="00044A59"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w:anchor="Step9" w:tooltip="Previous" w:history="1"/>
      <w:r w:rsidR="00044A59"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w:anchor="Step11" w:tooltip="Next" w:history="1"/>
    </w:p>
    <w:p w14:paraId="6BC2FBBF" w14:textId="19F0DEF2" w:rsidR="002B6236" w:rsidRPr="0057255C" w:rsidRDefault="00044A59" w:rsidP="0057255C">
      <w:pPr>
        <w:pStyle w:val="p"/>
        <w:spacing w:before="15" w:after="15"/>
        <w:ind w:right="3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Step </w:t>
      </w:r>
      <w:r w:rsidR="00911388"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</w:t>
      </w:r>
      <w:r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911388"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>Select Next button on the following screen</w:t>
      </w:r>
    </w:p>
    <w:p w14:paraId="42CE7349" w14:textId="77777777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</w:p>
    <w:p w14:paraId="18FC059A" w14:textId="2F349B8B" w:rsidR="0057255C" w:rsidRDefault="0057255C" w:rsidP="0057255C">
      <w:pPr>
        <w:ind w:right="300"/>
        <w:rPr>
          <w:rFonts w:ascii="Times New Roman" w:hAnsi="Times New Roman" w:cs="Times New Roman"/>
          <w:b/>
          <w:bCs/>
          <w:color w:val="000000" w:themeColor="text1"/>
        </w:rPr>
      </w:pPr>
      <w:r w:rsidRPr="0057255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555F08" wp14:editId="30ED80B2">
                <wp:simplePos x="0" y="0"/>
                <wp:positionH relativeFrom="column">
                  <wp:posOffset>3279487</wp:posOffset>
                </wp:positionH>
                <wp:positionV relativeFrom="paragraph">
                  <wp:posOffset>2308167</wp:posOffset>
                </wp:positionV>
                <wp:extent cx="233218" cy="556491"/>
                <wp:effectExtent l="38100" t="25400" r="8255" b="279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218" cy="556491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C9F81" id="Straight Arrow Connector 18" o:spid="_x0000_s1026" type="#_x0000_t32" style="position:absolute;margin-left:258.25pt;margin-top:181.75pt;width:18.35pt;height:43.8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" strokecolor="red" strokeweight="5pt">
                <v:stroke endarrow="block"/>
              </v:shape>
            </w:pict>
          </mc:Fallback>
        </mc:AlternateContent>
      </w:r>
      <w:r w:rsidR="00044A59" w:rsidRPr="0057255C">
        <w:rPr>
          <w:rFonts w:ascii="Times New Roman" w:hAnsi="Times New Roman" w:cs="Times New Roman"/>
          <w:noProof/>
          <w:color w:val="000000" w:themeColor="text1"/>
          <w:bdr w:val="single" w:sz="12" w:space="0" w:color="1370AB"/>
        </w:rPr>
        <w:drawing>
          <wp:inline distT="0" distB="0" distL="0" distR="0" wp14:anchorId="40DFFD1A" wp14:editId="55B550F2">
            <wp:extent cx="5400000" cy="3037500"/>
            <wp:effectExtent l="25400" t="25400" r="23495" b="23495"/>
            <wp:docPr id="100032" name="Picture 100032" descr="Step 1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2E4B8383" w14:textId="3C0758CA" w:rsidR="0057255C" w:rsidRDefault="0057255C" w:rsidP="0057255C">
      <w:pPr>
        <w:ind w:right="300"/>
        <w:rPr>
          <w:rFonts w:ascii="Times New Roman" w:hAnsi="Times New Roman" w:cs="Times New Roman"/>
          <w:b/>
          <w:bCs/>
          <w:color w:val="000000" w:themeColor="text1"/>
        </w:rPr>
      </w:pPr>
    </w:p>
    <w:p w14:paraId="1D01E516" w14:textId="77777777" w:rsidR="0057255C" w:rsidRDefault="0057255C" w:rsidP="0057255C">
      <w:pPr>
        <w:ind w:right="300"/>
        <w:rPr>
          <w:rFonts w:ascii="Times New Roman" w:hAnsi="Times New Roman" w:cs="Times New Roman"/>
          <w:b/>
          <w:bCs/>
          <w:color w:val="000000" w:themeColor="text1"/>
        </w:rPr>
      </w:pPr>
    </w:p>
    <w:p w14:paraId="5841F2A9" w14:textId="77777777" w:rsidR="0057255C" w:rsidRDefault="0057255C" w:rsidP="0057255C">
      <w:pPr>
        <w:ind w:right="300"/>
        <w:rPr>
          <w:rFonts w:ascii="Times New Roman" w:hAnsi="Times New Roman" w:cs="Times New Roman"/>
          <w:b/>
          <w:bCs/>
          <w:color w:val="000000" w:themeColor="text1"/>
        </w:rPr>
      </w:pPr>
    </w:p>
    <w:p w14:paraId="2D1B9E92" w14:textId="77777777" w:rsidR="0057255C" w:rsidRDefault="0057255C" w:rsidP="0057255C">
      <w:pPr>
        <w:ind w:right="300"/>
        <w:rPr>
          <w:rFonts w:ascii="Times New Roman" w:hAnsi="Times New Roman" w:cs="Times New Roman"/>
          <w:b/>
          <w:bCs/>
          <w:color w:val="000000" w:themeColor="text1"/>
        </w:rPr>
      </w:pPr>
    </w:p>
    <w:p w14:paraId="642E2DBD" w14:textId="5A9DA4E5" w:rsidR="0057255C" w:rsidRDefault="0057255C" w:rsidP="0057255C">
      <w:pPr>
        <w:ind w:right="300"/>
        <w:rPr>
          <w:rFonts w:ascii="Times New Roman" w:hAnsi="Times New Roman" w:cs="Times New Roman"/>
          <w:b/>
          <w:bCs/>
          <w:color w:val="000000" w:themeColor="text1"/>
        </w:rPr>
      </w:pPr>
    </w:p>
    <w:p w14:paraId="6CCBBAFB" w14:textId="77777777" w:rsidR="0057255C" w:rsidRDefault="0057255C" w:rsidP="0057255C">
      <w:pPr>
        <w:ind w:right="300"/>
        <w:rPr>
          <w:rFonts w:ascii="Times New Roman" w:hAnsi="Times New Roman" w:cs="Times New Roman"/>
          <w:b/>
          <w:bCs/>
          <w:color w:val="000000" w:themeColor="text1"/>
        </w:rPr>
      </w:pPr>
    </w:p>
    <w:p w14:paraId="3FFD8998" w14:textId="77777777" w:rsidR="0057255C" w:rsidRDefault="0057255C" w:rsidP="0057255C">
      <w:pPr>
        <w:ind w:right="300"/>
        <w:rPr>
          <w:rFonts w:ascii="Times New Roman" w:hAnsi="Times New Roman" w:cs="Times New Roman"/>
          <w:b/>
          <w:bCs/>
          <w:color w:val="000000" w:themeColor="text1"/>
        </w:rPr>
      </w:pPr>
    </w:p>
    <w:p w14:paraId="39A2CAF2" w14:textId="2CEEA102" w:rsidR="002B6236" w:rsidRP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  <w:r w:rsidRPr="0057255C">
        <w:rPr>
          <w:rFonts w:ascii="Times New Roman" w:hAnsi="Times New Roman" w:cs="Times New Roman"/>
          <w:b/>
          <w:bCs/>
          <w:color w:val="000000" w:themeColor="text1"/>
        </w:rPr>
        <w:lastRenderedPageBreak/>
        <w:t>St</w:t>
      </w:r>
      <w:r w:rsidR="00044A59" w:rsidRPr="0057255C">
        <w:rPr>
          <w:rFonts w:ascii="Times New Roman" w:hAnsi="Times New Roman" w:cs="Times New Roman"/>
          <w:b/>
          <w:bCs/>
          <w:color w:val="000000" w:themeColor="text1"/>
        </w:rPr>
        <w:t xml:space="preserve">ep </w:t>
      </w:r>
      <w:r w:rsidR="00911388" w:rsidRPr="0057255C">
        <w:rPr>
          <w:rFonts w:ascii="Times New Roman" w:hAnsi="Times New Roman" w:cs="Times New Roman"/>
          <w:b/>
          <w:bCs/>
          <w:color w:val="000000" w:themeColor="text1"/>
        </w:rPr>
        <w:t>7</w:t>
      </w:r>
      <w:r w:rsidR="00044A59" w:rsidRPr="0057255C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911388" w:rsidRPr="0057255C">
        <w:rPr>
          <w:rFonts w:ascii="Times New Roman" w:hAnsi="Times New Roman" w:cs="Times New Roman"/>
          <w:color w:val="000000" w:themeColor="text1"/>
        </w:rPr>
        <w:t>Select Install button on the following screen</w:t>
      </w:r>
    </w:p>
    <w:p w14:paraId="14DBC0CB" w14:textId="77777777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</w:p>
    <w:p w14:paraId="778B04A7" w14:textId="59A39D58" w:rsidR="002B6236" w:rsidRP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  <w:r w:rsidRPr="0057255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F25582" wp14:editId="4638119E">
                <wp:simplePos x="0" y="0"/>
                <wp:positionH relativeFrom="column">
                  <wp:posOffset>3329709</wp:posOffset>
                </wp:positionH>
                <wp:positionV relativeFrom="paragraph">
                  <wp:posOffset>2286751</wp:posOffset>
                </wp:positionV>
                <wp:extent cx="233218" cy="556491"/>
                <wp:effectExtent l="38100" t="25400" r="8255" b="279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218" cy="556491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23B93" id="Straight Arrow Connector 19" o:spid="_x0000_s1026" type="#_x0000_t32" style="position:absolute;margin-left:262.2pt;margin-top:180.05pt;width:18.35pt;height:43.8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" strokecolor="red" strokeweight="5pt">
                <v:stroke endarrow="block"/>
              </v:shape>
            </w:pict>
          </mc:Fallback>
        </mc:AlternateContent>
      </w:r>
      <w:r w:rsidR="00044A59" w:rsidRPr="0057255C">
        <w:rPr>
          <w:rFonts w:ascii="Times New Roman" w:hAnsi="Times New Roman" w:cs="Times New Roman"/>
          <w:noProof/>
          <w:color w:val="000000" w:themeColor="text1"/>
          <w:bdr w:val="single" w:sz="12" w:space="0" w:color="1370AB"/>
        </w:rPr>
        <w:drawing>
          <wp:inline distT="0" distB="0" distL="0" distR="0" wp14:anchorId="2DAAEF37" wp14:editId="50239276">
            <wp:extent cx="5400000" cy="3037500"/>
            <wp:effectExtent l="25400" t="25400" r="23495" b="23495"/>
            <wp:docPr id="100035" name="Picture 100035" descr="Step 1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  <w:r w:rsidRPr="0057255C">
        <w:rPr>
          <w:rFonts w:ascii="Times New Roman" w:hAnsi="Times New Roman" w:cs="Times New Roman"/>
          <w:b/>
          <w:bCs/>
          <w:color w:val="000000" w:themeColor="text1"/>
        </w:rPr>
        <w:t>St</w:t>
      </w:r>
      <w:r w:rsidR="00044A59" w:rsidRPr="0057255C">
        <w:rPr>
          <w:rFonts w:ascii="Times New Roman" w:hAnsi="Times New Roman" w:cs="Times New Roman"/>
          <w:b/>
          <w:bCs/>
          <w:color w:val="000000" w:themeColor="text1"/>
        </w:rPr>
        <w:t>ep</w:t>
      </w:r>
      <w:r w:rsidR="00911388" w:rsidRPr="0057255C">
        <w:rPr>
          <w:rFonts w:ascii="Times New Roman" w:hAnsi="Times New Roman" w:cs="Times New Roman"/>
          <w:b/>
          <w:bCs/>
          <w:color w:val="000000" w:themeColor="text1"/>
        </w:rPr>
        <w:t xml:space="preserve"> 8</w:t>
      </w:r>
      <w:r w:rsidR="00044A59" w:rsidRPr="0057255C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911388" w:rsidRPr="0057255C">
        <w:rPr>
          <w:rFonts w:ascii="Times New Roman" w:hAnsi="Times New Roman" w:cs="Times New Roman"/>
          <w:color w:val="000000" w:themeColor="text1"/>
        </w:rPr>
        <w:t>Select Finish button on the following screen</w:t>
      </w:r>
    </w:p>
    <w:p w14:paraId="66D0EF85" w14:textId="77777777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</w:p>
    <w:p w14:paraId="2B3E6BBD" w14:textId="0A524E64" w:rsidR="002B6236" w:rsidRP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  <w:r w:rsidRPr="0057255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960D60" wp14:editId="13D3019B">
                <wp:simplePos x="0" y="0"/>
                <wp:positionH relativeFrom="column">
                  <wp:posOffset>3282372</wp:posOffset>
                </wp:positionH>
                <wp:positionV relativeFrom="paragraph">
                  <wp:posOffset>2273531</wp:posOffset>
                </wp:positionV>
                <wp:extent cx="233218" cy="556491"/>
                <wp:effectExtent l="38100" t="25400" r="8255" b="2794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218" cy="556491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2311B" id="Straight Arrow Connector 20" o:spid="_x0000_s1026" type="#_x0000_t32" style="position:absolute;margin-left:258.45pt;margin-top:179pt;width:18.35pt;height:43.8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" strokecolor="red" strokeweight="5pt">
                <v:stroke endarrow="block"/>
              </v:shape>
            </w:pict>
          </mc:Fallback>
        </mc:AlternateContent>
      </w:r>
      <w:r w:rsidR="00044A59" w:rsidRPr="0057255C">
        <w:rPr>
          <w:rFonts w:ascii="Times New Roman" w:hAnsi="Times New Roman" w:cs="Times New Roman"/>
          <w:noProof/>
          <w:color w:val="000000" w:themeColor="text1"/>
          <w:bdr w:val="single" w:sz="12" w:space="0" w:color="1370AB"/>
        </w:rPr>
        <w:drawing>
          <wp:inline distT="0" distB="0" distL="0" distR="0" wp14:anchorId="3E9D4E32" wp14:editId="230C8283">
            <wp:extent cx="5400000" cy="3037500"/>
            <wp:effectExtent l="25400" t="25400" r="23495" b="23495"/>
            <wp:docPr id="100038" name="Picture 100038" descr="Step 1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  <w:r w:rsidR="002B1A90" w:rsidRPr="002B1A90">
        <w:rPr>
          <w:rFonts w:ascii="Times New Roman" w:hAnsi="Times New Roman" w:cs="Times New Roman"/>
          <w:noProof/>
          <w:color w:val="000000" w:themeColor="text1"/>
        </w:rPr>
        <w:pict w14:anchorId="72A50489">
          <v:rect id="_x0000_i1025" alt="" style="width:451.3pt;height:.05pt;mso-width-percent:0;mso-height-percent:0;mso-width-percent:0;mso-height-percent:0" o:hrstd="t" o:hr="t" fillcolor="gray" stroked="f">
            <v:path strokeok="f"/>
          </v:rect>
        </w:pict>
      </w:r>
    </w:p>
    <w:p w14:paraId="14B7E8E3" w14:textId="3F509FD5" w:rsidR="002B6236" w:rsidRPr="0057255C" w:rsidRDefault="002B1A90">
      <w:pPr>
        <w:pStyle w:val="align-right"/>
        <w:spacing w:before="15" w:after="15"/>
        <w:ind w:left="300" w:right="300"/>
        <w:rPr>
          <w:rFonts w:ascii="Times New Roman" w:hAnsi="Times New Roman" w:cs="Times New Roman"/>
          <w:color w:val="000000" w:themeColor="text1"/>
        </w:rPr>
      </w:pPr>
      <w:hyperlink w:anchor="Step12" w:tooltip="Previous" w:history="1"/>
      <w:r w:rsidR="00044A59" w:rsidRPr="0057255C">
        <w:rPr>
          <w:rFonts w:ascii="Times New Roman" w:hAnsi="Times New Roman" w:cs="Times New Roman"/>
          <w:color w:val="000000" w:themeColor="text1"/>
        </w:rPr>
        <w:t xml:space="preserve"> </w:t>
      </w:r>
      <w:hyperlink w:anchor="Step14" w:tooltip="Next" w:history="1"/>
    </w:p>
    <w:p w14:paraId="652A02F3" w14:textId="310C720A" w:rsidR="00911388" w:rsidRPr="0057255C" w:rsidRDefault="00911388">
      <w:pPr>
        <w:pStyle w:val="p"/>
        <w:spacing w:before="15" w:after="15"/>
        <w:ind w:left="300" w:right="30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CAF891F" w14:textId="20F14F0F" w:rsidR="00911388" w:rsidRDefault="00911388">
      <w:pPr>
        <w:pStyle w:val="p"/>
        <w:spacing w:before="15" w:after="15"/>
        <w:ind w:left="300" w:right="30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472AB51" w14:textId="1E233D76" w:rsidR="0057255C" w:rsidRDefault="0057255C">
      <w:pPr>
        <w:pStyle w:val="p"/>
        <w:spacing w:before="15" w:after="15"/>
        <w:ind w:left="300" w:right="30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F99515" w14:textId="77777777" w:rsidR="0057255C" w:rsidRPr="0057255C" w:rsidRDefault="0057255C">
      <w:pPr>
        <w:pStyle w:val="p"/>
        <w:spacing w:before="15" w:after="15"/>
        <w:ind w:left="300" w:right="30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D2F3745" w14:textId="705BB870" w:rsidR="00911388" w:rsidRPr="0057255C" w:rsidRDefault="00911388">
      <w:pPr>
        <w:pStyle w:val="p"/>
        <w:spacing w:before="15" w:after="15"/>
        <w:ind w:left="300" w:right="30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8A76D20" w14:textId="528D7B85" w:rsidR="00911388" w:rsidRPr="0057255C" w:rsidRDefault="00911388" w:rsidP="00911388">
      <w:pPr>
        <w:pStyle w:val="Heading7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57255C">
        <w:rPr>
          <w:rFonts w:ascii="Times New Roman" w:hAnsi="Times New Roman" w:cs="Times New Roman"/>
          <w:b/>
          <w:bCs/>
          <w:color w:val="000000" w:themeColor="text1"/>
        </w:rPr>
        <w:lastRenderedPageBreak/>
        <w:t>Install Flutter Extension</w:t>
      </w:r>
    </w:p>
    <w:p w14:paraId="6E6DFAEB" w14:textId="1932FC31" w:rsidR="002B6236" w:rsidRPr="0057255C" w:rsidRDefault="00044A59" w:rsidP="0057255C">
      <w:pPr>
        <w:pStyle w:val="p"/>
        <w:spacing w:before="15" w:after="15"/>
        <w:ind w:right="3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Step 1: </w:t>
      </w:r>
      <w:r w:rsidR="00911388"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>Click on Extensions</w:t>
      </w:r>
    </w:p>
    <w:p w14:paraId="2403E756" w14:textId="0ACD25A3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</w:p>
    <w:p w14:paraId="0D88B780" w14:textId="4E810CE6" w:rsidR="002B6236" w:rsidRP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</w:rPr>
      </w:pPr>
      <w:r w:rsidRPr="0057255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EDAF61" wp14:editId="0A24A777">
                <wp:simplePos x="0" y="0"/>
                <wp:positionH relativeFrom="column">
                  <wp:posOffset>1089314</wp:posOffset>
                </wp:positionH>
                <wp:positionV relativeFrom="paragraph">
                  <wp:posOffset>1214755</wp:posOffset>
                </wp:positionV>
                <wp:extent cx="783936" cy="759691"/>
                <wp:effectExtent l="25400" t="25400" r="29210" b="4064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3936" cy="759691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80D7E" id="Straight Arrow Connector 21" o:spid="_x0000_s1026" type="#_x0000_t32" style="position:absolute;margin-left:85.75pt;margin-top:95.65pt;width:61.75pt;height:59.8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" strokecolor="red" strokeweight="5pt">
                <v:stroke endarrow="block"/>
              </v:shape>
            </w:pict>
          </mc:Fallback>
        </mc:AlternateContent>
      </w:r>
      <w:r w:rsidR="00044A59" w:rsidRPr="0057255C">
        <w:rPr>
          <w:rFonts w:ascii="Times New Roman" w:hAnsi="Times New Roman" w:cs="Times New Roman"/>
          <w:noProof/>
          <w:color w:val="000000" w:themeColor="text1"/>
          <w:bdr w:val="single" w:sz="12" w:space="0" w:color="1370AB"/>
        </w:rPr>
        <w:drawing>
          <wp:inline distT="0" distB="0" distL="0" distR="0" wp14:anchorId="3FABEFAF" wp14:editId="05471663">
            <wp:extent cx="5400000" cy="3037500"/>
            <wp:effectExtent l="25400" t="25400" r="23495" b="23495"/>
            <wp:docPr id="100041" name="Picture 100041" descr="Step 1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  <w:hyperlink w:anchor="Step13" w:tooltip="Previous" w:history="1"/>
      <w:r w:rsidR="00044A59" w:rsidRPr="0057255C">
        <w:rPr>
          <w:rFonts w:ascii="Times New Roman" w:hAnsi="Times New Roman" w:cs="Times New Roman"/>
          <w:color w:val="000000" w:themeColor="text1"/>
        </w:rPr>
        <w:t xml:space="preserve"> </w:t>
      </w:r>
      <w:hyperlink w:anchor="Step15" w:tooltip="Next" w:history="1"/>
    </w:p>
    <w:p w14:paraId="50F46597" w14:textId="5C563473" w:rsidR="002B6236" w:rsidRPr="0057255C" w:rsidRDefault="00044A59" w:rsidP="0057255C">
      <w:pPr>
        <w:pStyle w:val="p"/>
        <w:spacing w:before="15" w:after="15"/>
        <w:ind w:right="3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Step </w:t>
      </w:r>
      <w:r w:rsidR="00911388"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911388"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>Type Flutter in search bar.</w:t>
      </w:r>
    </w:p>
    <w:p w14:paraId="72271291" w14:textId="77777777" w:rsidR="00911388" w:rsidRPr="0057255C" w:rsidRDefault="00911388">
      <w:pPr>
        <w:pStyle w:val="p"/>
        <w:spacing w:before="15" w:after="15"/>
        <w:ind w:left="300" w:right="3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EA459F" w14:textId="4324753C" w:rsidR="002B6236" w:rsidRDefault="0020757F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  <w:r w:rsidRPr="0057255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C0268C" wp14:editId="4F59CD43">
                <wp:simplePos x="0" y="0"/>
                <wp:positionH relativeFrom="column">
                  <wp:posOffset>1155700</wp:posOffset>
                </wp:positionH>
                <wp:positionV relativeFrom="paragraph">
                  <wp:posOffset>453044</wp:posOffset>
                </wp:positionV>
                <wp:extent cx="818572" cy="129540"/>
                <wp:effectExtent l="12700" t="12700" r="6985" b="10160"/>
                <wp:wrapNone/>
                <wp:docPr id="3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8572" cy="12954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E8124A" id="Rectangle 27" o:spid="_x0000_s1026" style="position:absolute;margin-left:91pt;margin-top:35.65pt;width:64.45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" filled="f" strokecolor="red" strokeweight="2.25pt"/>
            </w:pict>
          </mc:Fallback>
        </mc:AlternateContent>
      </w:r>
      <w:r w:rsidR="00044A59" w:rsidRPr="0057255C">
        <w:rPr>
          <w:rFonts w:ascii="Times New Roman" w:hAnsi="Times New Roman" w:cs="Times New Roman"/>
          <w:noProof/>
          <w:color w:val="000000" w:themeColor="text1"/>
          <w:bdr w:val="single" w:sz="12" w:space="0" w:color="1370AB"/>
        </w:rPr>
        <w:drawing>
          <wp:inline distT="0" distB="0" distL="0" distR="0" wp14:anchorId="1D01B81A" wp14:editId="6AE00A4B">
            <wp:extent cx="5400000" cy="3037500"/>
            <wp:effectExtent l="25400" t="25400" r="23495" b="23495"/>
            <wp:docPr id="100044" name="Picture 100044" descr="Step 1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68B24CDF" w14:textId="1B3BEB32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</w:p>
    <w:p w14:paraId="64BA8B05" w14:textId="5DD192CB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</w:p>
    <w:p w14:paraId="4BF96670" w14:textId="39668156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</w:p>
    <w:p w14:paraId="2C7C9D01" w14:textId="24BB17AB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</w:p>
    <w:p w14:paraId="3887D436" w14:textId="54B627C2" w:rsid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</w:p>
    <w:p w14:paraId="6B201298" w14:textId="77777777" w:rsidR="0057255C" w:rsidRPr="0057255C" w:rsidRDefault="0057255C" w:rsidP="0057255C">
      <w:pPr>
        <w:ind w:right="300"/>
        <w:rPr>
          <w:rFonts w:ascii="Times New Roman" w:hAnsi="Times New Roman" w:cs="Times New Roman"/>
          <w:color w:val="000000" w:themeColor="text1"/>
          <w:bdr w:val="single" w:sz="12" w:space="0" w:color="1370AB"/>
        </w:rPr>
      </w:pPr>
    </w:p>
    <w:p w14:paraId="187DB098" w14:textId="7B9FE583" w:rsidR="002B6236" w:rsidRPr="0057255C" w:rsidRDefault="002B1A90">
      <w:pPr>
        <w:pStyle w:val="align-right"/>
        <w:spacing w:before="15" w:after="15"/>
        <w:ind w:left="300" w:right="300"/>
        <w:rPr>
          <w:rFonts w:ascii="Times New Roman" w:hAnsi="Times New Roman" w:cs="Times New Roman"/>
          <w:color w:val="000000" w:themeColor="text1"/>
        </w:rPr>
      </w:pPr>
      <w:r w:rsidRPr="0057255C">
        <w:rPr>
          <w:rFonts w:ascii="Times New Roman" w:hAnsi="Times New Roman" w:cs="Times New Roman"/>
          <w:color w:val="000000" w:themeColor="text1"/>
        </w:rPr>
        <w:fldChar w:fldCharType="begin"/>
      </w:r>
      <w:r w:rsidRPr="0057255C">
        <w:rPr>
          <w:rFonts w:ascii="Times New Roman" w:hAnsi="Times New Roman" w:cs="Times New Roman"/>
          <w:color w:val="000000" w:themeColor="text1"/>
        </w:rPr>
        <w:instrText xml:space="preserve"> HYPERLINK \l "Step14" \o "Previous" </w:instrText>
      </w:r>
      <w:r w:rsidRPr="0057255C">
        <w:rPr>
          <w:rFonts w:ascii="Times New Roman" w:hAnsi="Times New Roman" w:cs="Times New Roman"/>
          <w:color w:val="000000" w:themeColor="text1"/>
        </w:rPr>
        <w:fldChar w:fldCharType="separate"/>
      </w:r>
      <w:r w:rsidRPr="0057255C">
        <w:rPr>
          <w:rFonts w:ascii="Times New Roman" w:hAnsi="Times New Roman" w:cs="Times New Roman"/>
          <w:color w:val="000000" w:themeColor="text1"/>
        </w:rPr>
        <w:fldChar w:fldCharType="end"/>
      </w:r>
      <w:r w:rsidR="00044A59" w:rsidRPr="0057255C">
        <w:rPr>
          <w:rFonts w:ascii="Times New Roman" w:hAnsi="Times New Roman" w:cs="Times New Roman"/>
          <w:color w:val="000000" w:themeColor="text1"/>
        </w:rPr>
        <w:t xml:space="preserve"> </w:t>
      </w:r>
      <w:hyperlink w:anchor="Step16" w:tooltip="Next" w:history="1"/>
    </w:p>
    <w:p w14:paraId="28EC63CE" w14:textId="203F35E7" w:rsidR="002B6236" w:rsidRDefault="00044A59" w:rsidP="00520A32">
      <w:pPr>
        <w:pStyle w:val="p"/>
        <w:spacing w:before="15" w:after="15"/>
        <w:ind w:right="30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Step </w:t>
      </w:r>
      <w:r w:rsidR="00911388"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572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911388" w:rsidRPr="0057255C">
        <w:rPr>
          <w:rFonts w:ascii="Times New Roman" w:hAnsi="Times New Roman" w:cs="Times New Roman"/>
          <w:color w:val="000000" w:themeColor="text1"/>
          <w:sz w:val="24"/>
          <w:szCs w:val="24"/>
        </w:rPr>
        <w:t>Select Flutter</w:t>
      </w:r>
    </w:p>
    <w:p w14:paraId="3403AE6B" w14:textId="77777777" w:rsidR="00520A32" w:rsidRPr="0057255C" w:rsidRDefault="00520A32" w:rsidP="00520A32">
      <w:pPr>
        <w:pStyle w:val="p"/>
        <w:spacing w:before="15" w:after="15"/>
        <w:ind w:right="3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6F8E6B" w14:textId="5995B016" w:rsidR="002B6236" w:rsidRPr="0057255C" w:rsidRDefault="0057255C" w:rsidP="00520A32">
      <w:pPr>
        <w:ind w:right="300"/>
        <w:rPr>
          <w:rFonts w:ascii="Times New Roman" w:hAnsi="Times New Roman" w:cs="Times New Roman"/>
          <w:color w:val="000000" w:themeColor="text1"/>
        </w:rPr>
      </w:pPr>
      <w:r w:rsidRPr="0057255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838716" wp14:editId="7A61B5E0">
                <wp:simplePos x="0" y="0"/>
                <wp:positionH relativeFrom="column">
                  <wp:posOffset>2057400</wp:posOffset>
                </wp:positionH>
                <wp:positionV relativeFrom="paragraph">
                  <wp:posOffset>847090</wp:posOffset>
                </wp:positionV>
                <wp:extent cx="233218" cy="556491"/>
                <wp:effectExtent l="38100" t="25400" r="8255" b="2794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218" cy="556491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A68A2" id="Straight Arrow Connector 22" o:spid="_x0000_s1026" type="#_x0000_t32" style="position:absolute;margin-left:162pt;margin-top:66.7pt;width:18.35pt;height:43.8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" strokecolor="red" strokeweight="5pt">
                <v:stroke endarrow="block"/>
              </v:shape>
            </w:pict>
          </mc:Fallback>
        </mc:AlternateContent>
      </w:r>
      <w:r w:rsidR="00044A59" w:rsidRPr="0057255C">
        <w:rPr>
          <w:rFonts w:ascii="Times New Roman" w:hAnsi="Times New Roman" w:cs="Times New Roman"/>
          <w:noProof/>
          <w:color w:val="000000" w:themeColor="text1"/>
          <w:bdr w:val="single" w:sz="12" w:space="0" w:color="1370AB"/>
        </w:rPr>
        <w:drawing>
          <wp:inline distT="0" distB="0" distL="0" distR="0" wp14:anchorId="63D11D23" wp14:editId="192EB80F">
            <wp:extent cx="5760000" cy="3240000"/>
            <wp:effectExtent l="19050" t="19050" r="0" b="0"/>
            <wp:docPr id="100047" name="Picture 100047" descr="Step 1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  <w:r w:rsidR="00520A32" w:rsidRPr="00520A32">
        <w:rPr>
          <w:rFonts w:ascii="Times New Roman" w:hAnsi="Times New Roman" w:cs="Times New Roman"/>
          <w:b/>
          <w:bCs/>
          <w:color w:val="000000" w:themeColor="text1"/>
        </w:rPr>
        <w:t>St</w:t>
      </w:r>
      <w:r w:rsidR="00044A59" w:rsidRPr="0057255C">
        <w:rPr>
          <w:rFonts w:ascii="Times New Roman" w:hAnsi="Times New Roman" w:cs="Times New Roman"/>
          <w:b/>
          <w:bCs/>
          <w:color w:val="000000" w:themeColor="text1"/>
        </w:rPr>
        <w:t xml:space="preserve">ep </w:t>
      </w:r>
      <w:r w:rsidR="00911388" w:rsidRPr="0057255C">
        <w:rPr>
          <w:rFonts w:ascii="Times New Roman" w:hAnsi="Times New Roman" w:cs="Times New Roman"/>
          <w:b/>
          <w:bCs/>
          <w:color w:val="000000" w:themeColor="text1"/>
        </w:rPr>
        <w:t>4</w:t>
      </w:r>
      <w:r w:rsidR="00044A59" w:rsidRPr="0057255C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911388" w:rsidRPr="0057255C">
        <w:rPr>
          <w:rFonts w:ascii="Times New Roman" w:hAnsi="Times New Roman" w:cs="Times New Roman"/>
          <w:color w:val="000000" w:themeColor="text1"/>
        </w:rPr>
        <w:t>Click on Install</w:t>
      </w:r>
    </w:p>
    <w:p w14:paraId="35E41F6F" w14:textId="3A2942AB" w:rsidR="00911388" w:rsidRPr="0057255C" w:rsidRDefault="00911388">
      <w:pPr>
        <w:pStyle w:val="p"/>
        <w:spacing w:before="15" w:after="15"/>
        <w:ind w:left="300" w:right="3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D1687B" w14:textId="5E912F28" w:rsidR="002B6236" w:rsidRPr="0057255C" w:rsidRDefault="00520A32" w:rsidP="00520A32">
      <w:pPr>
        <w:ind w:right="300"/>
        <w:rPr>
          <w:rFonts w:ascii="Times New Roman" w:hAnsi="Times New Roman" w:cs="Times New Roman"/>
          <w:color w:val="000000" w:themeColor="text1"/>
        </w:rPr>
      </w:pPr>
      <w:r w:rsidRPr="0057255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7EB5DA" wp14:editId="49EC0CBD">
                <wp:simplePos x="0" y="0"/>
                <wp:positionH relativeFrom="column">
                  <wp:posOffset>2706255</wp:posOffset>
                </wp:positionH>
                <wp:positionV relativeFrom="paragraph">
                  <wp:posOffset>1069339</wp:posOffset>
                </wp:positionV>
                <wp:extent cx="215669" cy="815109"/>
                <wp:effectExtent l="25400" t="25400" r="76835" b="2349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669" cy="815109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3A64F" id="Straight Arrow Connector 23" o:spid="_x0000_s1026" type="#_x0000_t32" style="position:absolute;margin-left:213.1pt;margin-top:84.2pt;width:17pt;height:64.2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" strokecolor="red" strokeweight="5pt">
                <v:stroke endarrow="block"/>
              </v:shape>
            </w:pict>
          </mc:Fallback>
        </mc:AlternateContent>
      </w:r>
      <w:r w:rsidR="00044A59" w:rsidRPr="0057255C">
        <w:rPr>
          <w:rFonts w:ascii="Times New Roman" w:hAnsi="Times New Roman" w:cs="Times New Roman"/>
          <w:noProof/>
          <w:color w:val="000000" w:themeColor="text1"/>
          <w:bdr w:val="single" w:sz="12" w:space="0" w:color="1370AB"/>
        </w:rPr>
        <w:drawing>
          <wp:inline distT="0" distB="0" distL="0" distR="0" wp14:anchorId="41B51D17" wp14:editId="1CF0C249">
            <wp:extent cx="5760000" cy="3240000"/>
            <wp:effectExtent l="19050" t="19050" r="0" b="0"/>
            <wp:docPr id="100050" name="Picture 100050" descr="Step 1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  <w:r w:rsidR="00044A59" w:rsidRPr="0057255C">
        <w:rPr>
          <w:rFonts w:ascii="Times New Roman" w:hAnsi="Times New Roman" w:cs="Times New Roman"/>
          <w:color w:val="000000" w:themeColor="text1"/>
        </w:rPr>
        <w:t xml:space="preserve"> </w:t>
      </w:r>
      <w:hyperlink w:anchor="Step16" w:tooltip="Previous" w:history="1"/>
      <w:r w:rsidR="00044A59" w:rsidRPr="0057255C">
        <w:rPr>
          <w:rFonts w:ascii="Times New Roman" w:hAnsi="Times New Roman" w:cs="Times New Roman"/>
          <w:color w:val="000000" w:themeColor="text1"/>
        </w:rPr>
        <w:t xml:space="preserve"> </w:t>
      </w:r>
      <w:r w:rsidR="00044A59" w:rsidRPr="0057255C">
        <w:rPr>
          <w:rStyle w:val="adisabled"/>
          <w:rFonts w:ascii="Times New Roman" w:hAnsi="Times New Roman" w:cs="Times New Roman"/>
          <w:color w:val="000000" w:themeColor="text1"/>
        </w:rPr>
        <w:t>Next</w:t>
      </w:r>
    </w:p>
    <w:sectPr w:rsidR="002B6236" w:rsidRPr="0057255C" w:rsidSect="00044A5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85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BC9ECF" w14:textId="77777777" w:rsidR="002B1A90" w:rsidRDefault="002B1A90" w:rsidP="0057255C">
      <w:r>
        <w:separator/>
      </w:r>
    </w:p>
  </w:endnote>
  <w:endnote w:type="continuationSeparator" w:id="0">
    <w:p w14:paraId="49F5D572" w14:textId="77777777" w:rsidR="002B1A90" w:rsidRDefault="002B1A90" w:rsidP="00572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C21D90" w14:textId="77777777" w:rsidR="0057255C" w:rsidRDefault="005725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05ED2" w14:textId="77777777" w:rsidR="0057255C" w:rsidRDefault="005725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4CC6A3" w14:textId="77777777" w:rsidR="0057255C" w:rsidRDefault="005725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340865" w14:textId="77777777" w:rsidR="002B1A90" w:rsidRDefault="002B1A90" w:rsidP="0057255C">
      <w:r>
        <w:separator/>
      </w:r>
    </w:p>
  </w:footnote>
  <w:footnote w:type="continuationSeparator" w:id="0">
    <w:p w14:paraId="0B452948" w14:textId="77777777" w:rsidR="002B1A90" w:rsidRDefault="002B1A90" w:rsidP="005725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C2D9F" w14:textId="77777777" w:rsidR="0057255C" w:rsidRDefault="005725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7CA1A" w14:textId="77777777" w:rsidR="0057255C" w:rsidRDefault="005725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9BF27" w14:textId="77777777" w:rsidR="0057255C" w:rsidRDefault="005725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C1FA46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36C0D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80AFC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6B639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C7C04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310A2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67EF2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8E0E67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26B64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EB0253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E50DB9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E8891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CB43E4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384295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7CD1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3F82C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A60098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040A2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displayBackgroundShape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236"/>
    <w:rsid w:val="00044A59"/>
    <w:rsid w:val="0020757F"/>
    <w:rsid w:val="002B1A90"/>
    <w:rsid w:val="002B6236"/>
    <w:rsid w:val="00520A32"/>
    <w:rsid w:val="0057255C"/>
    <w:rsid w:val="00911388"/>
    <w:rsid w:val="00C1587A"/>
    <w:rsid w:val="00FD6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2132B3"/>
  <w15:docId w15:val="{7453DA91-ED58-4299-8986-A06DC8454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rFonts w:ascii="Segoe UI" w:eastAsia="Segoe UI" w:hAnsi="Segoe UI" w:cs="Segoe UI"/>
      <w:color w:val="575757"/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rFonts w:ascii="Times New Roman" w:eastAsia="Times New Roman" w:hAnsi="Times New Roman" w:cs="Times New Roman"/>
      <w:color w:val="4465A2"/>
      <w:kern w:val="36"/>
      <w:sz w:val="26"/>
      <w:szCs w:val="2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rFonts w:ascii="Times New Roman" w:eastAsia="Times New Roman" w:hAnsi="Times New Roman" w:cs="Times New Roman"/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rFonts w:ascii="Times New Roman" w:eastAsia="Times New Roman" w:hAnsi="Times New Roman" w:cs="Times New Roman"/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rFonts w:ascii="Times New Roman" w:eastAsia="Times New Roman" w:hAnsi="Times New Roman" w:cs="Times New Roman"/>
      <w:b/>
      <w:bCs/>
      <w:sz w:val="16"/>
      <w:szCs w:val="1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1138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basedOn w:val="Normal"/>
    <w:rPr>
      <w:sz w:val="22"/>
      <w:szCs w:val="22"/>
    </w:rPr>
  </w:style>
  <w:style w:type="character" w:customStyle="1" w:styleId="alink">
    <w:name w:val="a_link"/>
    <w:basedOn w:val="DefaultParagraphFont"/>
    <w:rPr>
      <w:color w:val="1370AB"/>
    </w:rPr>
  </w:style>
  <w:style w:type="paragraph" w:customStyle="1" w:styleId="align-right">
    <w:name w:val="align-right"/>
    <w:basedOn w:val="Normal"/>
    <w:pPr>
      <w:jc w:val="right"/>
    </w:pPr>
  </w:style>
  <w:style w:type="character" w:customStyle="1" w:styleId="adisabled">
    <w:name w:val="a_disabled"/>
    <w:basedOn w:val="a"/>
    <w:rPr>
      <w:b w:val="0"/>
      <w:bCs w:val="0"/>
      <w:vanish/>
      <w:color w:val="FFFFFF"/>
      <w:sz w:val="24"/>
      <w:szCs w:val="24"/>
    </w:rPr>
  </w:style>
  <w:style w:type="character" w:customStyle="1" w:styleId="a">
    <w:name w:val="a"/>
    <w:basedOn w:val="DefaultParagraphFont"/>
    <w:rPr>
      <w:b w:val="0"/>
      <w:bCs w:val="0"/>
      <w:color w:val="1370AB"/>
      <w:sz w:val="24"/>
      <w:szCs w:val="24"/>
    </w:rPr>
  </w:style>
  <w:style w:type="character" w:customStyle="1" w:styleId="spanaccessible-text">
    <w:name w:val="span_accessible-text"/>
    <w:basedOn w:val="DefaultParagraphFont"/>
  </w:style>
  <w:style w:type="paragraph" w:styleId="Title">
    <w:name w:val="Title"/>
    <w:basedOn w:val="Normal"/>
    <w:next w:val="Normal"/>
    <w:link w:val="TitleChar"/>
    <w:uiPriority w:val="10"/>
    <w:qFormat/>
    <w:rsid w:val="00C1587A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8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1587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587A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"/>
    <w:rsid w:val="0091138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255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255C"/>
    <w:rPr>
      <w:rFonts w:ascii="Segoe UI" w:eastAsia="Segoe UI" w:hAnsi="Segoe UI" w:cs="Segoe UI"/>
      <w:color w:val="575757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7255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255C"/>
    <w:rPr>
      <w:rFonts w:ascii="Segoe UI" w:eastAsia="Segoe UI" w:hAnsi="Segoe UI" w:cs="Segoe UI"/>
      <w:color w:val="575757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Recorded Steps</vt:lpstr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Recorded Steps</dc:title>
  <dc:creator>Kumar Prakhar</dc:creator>
  <cp:lastModifiedBy>SANJAY MANDVIYA</cp:lastModifiedBy>
  <cp:revision>5</cp:revision>
  <dcterms:created xsi:type="dcterms:W3CDTF">2020-09-05T14:00:00Z</dcterms:created>
  <dcterms:modified xsi:type="dcterms:W3CDTF">2020-09-05T14:20:00Z</dcterms:modified>
</cp:coreProperties>
</file>